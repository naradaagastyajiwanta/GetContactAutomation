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A93F" w14:textId="0474B748" w:rsidR="0059586B" w:rsidRPr="000A5179" w:rsidRDefault="0059586B" w:rsidP="00A931AB">
      <w:pPr>
        <w:pStyle w:val="BodyText"/>
        <w:jc w:val="both"/>
        <w:rPr>
          <w:rFonts w:asciiTheme="majorHAnsi" w:hAnsiTheme="majorHAnsi"/>
        </w:rPr>
      </w:pPr>
    </w:p>
    <w:p w14:paraId="5000969D" w14:textId="19564CC2" w:rsidR="00F43C98" w:rsidRPr="000A5179" w:rsidRDefault="00F43C98" w:rsidP="00A931AB">
      <w:pPr>
        <w:pStyle w:val="BodyText"/>
        <w:jc w:val="both"/>
        <w:rPr>
          <w:rFonts w:asciiTheme="majorHAnsi" w:hAnsiTheme="majorHAnsi"/>
        </w:rPr>
      </w:pPr>
    </w:p>
    <w:p w14:paraId="28A98205" w14:textId="0AF0D10C" w:rsidR="0059586B" w:rsidRPr="000A5179" w:rsidRDefault="0059586B" w:rsidP="00A931AB">
      <w:pPr>
        <w:pStyle w:val="BodyText"/>
        <w:jc w:val="both"/>
        <w:rPr>
          <w:rFonts w:asciiTheme="majorHAnsi" w:hAnsiTheme="majorHAnsi"/>
        </w:rPr>
      </w:pPr>
    </w:p>
    <w:p w14:paraId="09EDD323" w14:textId="27E157C4" w:rsidR="0059586B" w:rsidRPr="000A5179" w:rsidRDefault="001C761E" w:rsidP="00A931AB">
      <w:pPr>
        <w:pStyle w:val="BodyText"/>
        <w:jc w:val="both"/>
        <w:rPr>
          <w:rFonts w:asciiTheme="majorHAnsi" w:hAnsiTheme="majorHAnsi"/>
        </w:rPr>
      </w:pPr>
      <w:r w:rsidRPr="000A5179">
        <w:rPr>
          <w:rFonts w:asciiTheme="majorHAnsi" w:hAnsiTheme="majorHAnsi"/>
          <w:noProof/>
        </w:rPr>
        <w:drawing>
          <wp:anchor distT="0" distB="0" distL="0" distR="0" simplePos="0" relativeHeight="251656704" behindDoc="1" locked="0" layoutInCell="1" allowOverlap="1" wp14:anchorId="75AD2989" wp14:editId="69AB9CE2">
            <wp:simplePos x="0" y="0"/>
            <wp:positionH relativeFrom="page">
              <wp:posOffset>630555</wp:posOffset>
            </wp:positionH>
            <wp:positionV relativeFrom="paragraph">
              <wp:posOffset>95885</wp:posOffset>
            </wp:positionV>
            <wp:extent cx="6303645" cy="6615430"/>
            <wp:effectExtent l="0" t="0" r="1905" b="433832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>
                      <a:alphaModFix amt="8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6615430"/>
                    </a:xfrm>
                    <a:prstGeom prst="rect">
                      <a:avLst/>
                    </a:prstGeom>
                    <a:effectLst>
                      <a:outerShdw dist="50800" dir="5400000" algn="ctr" rotWithShape="0">
                        <a:srgbClr val="000000">
                          <a:alpha val="0"/>
                        </a:srgbClr>
                      </a:outerShdw>
                      <a:reflection endPos="65000" dist="508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07576">
        <w:rPr>
          <w:rFonts w:asciiTheme="majorHAnsi" w:hAnsiTheme="majorHAnsi"/>
          <w:noProof/>
        </w:rPr>
        <w:t xml:space="preserve"> </w:t>
      </w:r>
    </w:p>
    <w:p w14:paraId="03C9921D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</w:rPr>
      </w:pPr>
    </w:p>
    <w:p w14:paraId="66F71AB1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</w:rPr>
      </w:pPr>
    </w:p>
    <w:p w14:paraId="30C7EAAE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</w:rPr>
      </w:pPr>
    </w:p>
    <w:p w14:paraId="0082E670" w14:textId="77777777" w:rsidR="0059586B" w:rsidRPr="000A5179" w:rsidRDefault="0059586B" w:rsidP="00A931AB">
      <w:pPr>
        <w:pStyle w:val="BodyText"/>
        <w:spacing w:before="167"/>
        <w:jc w:val="both"/>
        <w:rPr>
          <w:rFonts w:asciiTheme="majorHAnsi" w:hAnsiTheme="majorHAnsi"/>
        </w:rPr>
      </w:pPr>
    </w:p>
    <w:p w14:paraId="67256C9D" w14:textId="77777777" w:rsidR="002E2745" w:rsidRPr="000A5179" w:rsidRDefault="002E2745" w:rsidP="00A931AB">
      <w:pPr>
        <w:pStyle w:val="BodyText"/>
        <w:tabs>
          <w:tab w:val="left" w:pos="2739"/>
          <w:tab w:val="right" w:pos="2947"/>
          <w:tab w:val="left" w:pos="7781"/>
        </w:tabs>
        <w:spacing w:before="1" w:line="276" w:lineRule="auto"/>
        <w:ind w:left="1299" w:right="1618"/>
        <w:jc w:val="both"/>
        <w:rPr>
          <w:rFonts w:asciiTheme="majorHAnsi" w:hAnsiTheme="majorHAnsi"/>
          <w:spacing w:val="-2"/>
        </w:rPr>
      </w:pPr>
    </w:p>
    <w:p w14:paraId="11D3CBBE" w14:textId="77777777" w:rsidR="002E2745" w:rsidRPr="000A5179" w:rsidRDefault="002E2745" w:rsidP="00A931AB">
      <w:pPr>
        <w:pStyle w:val="BodyText"/>
        <w:tabs>
          <w:tab w:val="left" w:pos="2739"/>
          <w:tab w:val="right" w:pos="2947"/>
          <w:tab w:val="left" w:pos="7781"/>
        </w:tabs>
        <w:spacing w:before="1" w:line="276" w:lineRule="auto"/>
        <w:ind w:left="1299" w:right="1618"/>
        <w:jc w:val="both"/>
        <w:rPr>
          <w:rFonts w:asciiTheme="majorHAnsi" w:hAnsiTheme="majorHAnsi"/>
          <w:spacing w:val="-2"/>
        </w:rPr>
      </w:pPr>
    </w:p>
    <w:p w14:paraId="56C095CF" w14:textId="3A85574D" w:rsidR="009D5997" w:rsidRPr="003929F1" w:rsidRDefault="00187A42" w:rsidP="00A931AB">
      <w:pPr>
        <w:pStyle w:val="BodyText"/>
        <w:tabs>
          <w:tab w:val="left" w:pos="2739"/>
          <w:tab w:val="right" w:pos="2947"/>
          <w:tab w:val="left" w:pos="7781"/>
        </w:tabs>
        <w:spacing w:before="1" w:line="276" w:lineRule="auto"/>
        <w:ind w:left="1299" w:right="1618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spacing w:val="-2"/>
          <w:sz w:val="18"/>
          <w:szCs w:val="18"/>
        </w:rPr>
        <w:t>Nomor</w:t>
      </w:r>
      <w:r w:rsidRPr="003929F1">
        <w:rPr>
          <w:rFonts w:asciiTheme="majorHAnsi" w:hAnsiTheme="majorHAnsi"/>
          <w:sz w:val="18"/>
          <w:szCs w:val="18"/>
        </w:rPr>
        <w:tab/>
        <w:t>:</w:t>
      </w:r>
      <w:r w:rsidR="00A3113E" w:rsidRPr="003929F1">
        <w:rPr>
          <w:rFonts w:asciiTheme="majorHAnsi" w:hAnsiTheme="majorHAnsi"/>
          <w:sz w:val="18"/>
          <w:szCs w:val="18"/>
        </w:rPr>
        <w:t xml:space="preserve"> </w:t>
      </w:r>
      <w:r w:rsidR="00C549E7">
        <w:rPr>
          <w:rFonts w:asciiTheme="majorHAnsi" w:hAnsiTheme="majorHAnsi"/>
          <w:sz w:val="18"/>
          <w:szCs w:val="18"/>
        </w:rPr>
        <w:t>{{nomor_surat}}</w:t>
      </w:r>
      <w:r w:rsidRPr="003929F1">
        <w:rPr>
          <w:rFonts w:asciiTheme="majorHAnsi" w:hAnsiTheme="majorHAnsi"/>
          <w:sz w:val="18"/>
          <w:szCs w:val="18"/>
        </w:rPr>
        <w:tab/>
      </w:r>
      <w:r w:rsidRPr="00C549E7">
        <w:rPr>
          <w:rFonts w:asciiTheme="majorHAnsi" w:hAnsiTheme="majorHAnsi"/>
          <w:sz w:val="18"/>
          <w:szCs w:val="18"/>
          <w:lang w:val="sv-SE"/>
        </w:rPr>
        <w:t xml:space="preserve">  </w:t>
      </w:r>
      <w:r w:rsidR="00327C17" w:rsidRPr="00C549E7">
        <w:rPr>
          <w:rFonts w:asciiTheme="majorHAnsi" w:hAnsiTheme="majorHAnsi"/>
          <w:sz w:val="18"/>
          <w:szCs w:val="18"/>
          <w:lang w:val="sv-SE"/>
        </w:rPr>
        <w:t xml:space="preserve">  </w:t>
      </w:r>
      <w:r w:rsidRPr="003929F1">
        <w:rPr>
          <w:rFonts w:asciiTheme="majorHAnsi" w:hAnsiTheme="majorHAnsi"/>
          <w:sz w:val="18"/>
          <w:szCs w:val="18"/>
        </w:rPr>
        <w:t>Jakarta,</w:t>
      </w:r>
      <w:r w:rsidRPr="003929F1">
        <w:rPr>
          <w:rFonts w:asciiTheme="majorHAnsi" w:hAnsiTheme="majorHAnsi"/>
          <w:spacing w:val="-10"/>
          <w:sz w:val="18"/>
          <w:szCs w:val="18"/>
        </w:rPr>
        <w:t xml:space="preserve"> </w:t>
      </w:r>
      <w:r w:rsidR="00C51E24" w:rsidRPr="00C549E7">
        <w:rPr>
          <w:rFonts w:asciiTheme="majorHAnsi" w:hAnsiTheme="majorHAnsi"/>
          <w:spacing w:val="-10"/>
          <w:sz w:val="18"/>
          <w:szCs w:val="18"/>
          <w:lang w:val="sv-SE"/>
        </w:rPr>
        <w:t>26</w:t>
      </w:r>
      <w:r w:rsidR="003929F1" w:rsidRPr="00C549E7">
        <w:rPr>
          <w:rFonts w:asciiTheme="majorHAnsi" w:hAnsiTheme="majorHAnsi"/>
          <w:spacing w:val="-10"/>
          <w:sz w:val="18"/>
          <w:szCs w:val="18"/>
          <w:lang w:val="sv-SE"/>
        </w:rPr>
        <w:t xml:space="preserve"> Maret </w:t>
      </w:r>
      <w:r w:rsidR="00D16C4B" w:rsidRPr="00C549E7">
        <w:rPr>
          <w:rFonts w:asciiTheme="majorHAnsi" w:hAnsiTheme="majorHAnsi"/>
          <w:spacing w:val="-10"/>
          <w:sz w:val="18"/>
          <w:szCs w:val="18"/>
          <w:lang w:val="sv-SE"/>
        </w:rPr>
        <w:t>2026</w:t>
      </w:r>
      <w:r w:rsidRPr="003929F1">
        <w:rPr>
          <w:rFonts w:asciiTheme="majorHAnsi" w:hAnsiTheme="majorHAnsi"/>
          <w:spacing w:val="-11"/>
          <w:sz w:val="18"/>
          <w:szCs w:val="18"/>
        </w:rPr>
        <w:t xml:space="preserve"> </w:t>
      </w:r>
    </w:p>
    <w:p w14:paraId="38CF0645" w14:textId="78B51A58" w:rsidR="0059586B" w:rsidRPr="003929F1" w:rsidRDefault="00187A42" w:rsidP="00A931AB">
      <w:pPr>
        <w:pStyle w:val="BodyText"/>
        <w:tabs>
          <w:tab w:val="left" w:pos="2739"/>
          <w:tab w:val="right" w:pos="2947"/>
          <w:tab w:val="left" w:pos="7781"/>
        </w:tabs>
        <w:spacing w:before="1" w:line="276" w:lineRule="auto"/>
        <w:ind w:left="1299" w:right="1618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spacing w:val="-2"/>
          <w:sz w:val="18"/>
          <w:szCs w:val="18"/>
        </w:rPr>
        <w:t>Lampiran</w:t>
      </w:r>
      <w:r w:rsidRPr="003929F1">
        <w:rPr>
          <w:rFonts w:asciiTheme="majorHAnsi" w:hAnsiTheme="majorHAnsi"/>
          <w:sz w:val="18"/>
          <w:szCs w:val="18"/>
        </w:rPr>
        <w:tab/>
      </w:r>
      <w:r w:rsidRPr="00C549E7">
        <w:rPr>
          <w:rFonts w:asciiTheme="majorHAnsi" w:hAnsiTheme="majorHAnsi"/>
          <w:sz w:val="18"/>
          <w:szCs w:val="18"/>
          <w:lang w:val="sv-SE"/>
        </w:rPr>
        <w:t>:</w:t>
      </w:r>
      <w:r w:rsidRPr="003929F1">
        <w:rPr>
          <w:rFonts w:asciiTheme="majorHAnsi" w:hAnsiTheme="majorHAnsi"/>
          <w:sz w:val="18"/>
          <w:szCs w:val="18"/>
        </w:rPr>
        <w:tab/>
      </w:r>
      <w:r w:rsidRPr="003929F1">
        <w:rPr>
          <w:rFonts w:asciiTheme="majorHAnsi" w:hAnsiTheme="majorHAnsi"/>
          <w:spacing w:val="-10"/>
          <w:sz w:val="18"/>
          <w:szCs w:val="18"/>
        </w:rPr>
        <w:t>3</w:t>
      </w:r>
    </w:p>
    <w:p w14:paraId="793045A7" w14:textId="1C11D631" w:rsidR="0059586B" w:rsidRPr="003929F1" w:rsidRDefault="000A5179" w:rsidP="00A931AB">
      <w:pPr>
        <w:pStyle w:val="BodyText"/>
        <w:spacing w:before="37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7352E466" wp14:editId="4B557287">
                <wp:simplePos x="0" y="0"/>
                <wp:positionH relativeFrom="column">
                  <wp:posOffset>-2014079</wp:posOffset>
                </wp:positionH>
                <wp:positionV relativeFrom="paragraph">
                  <wp:posOffset>22214</wp:posOffset>
                </wp:positionV>
                <wp:extent cx="360" cy="360"/>
                <wp:effectExtent l="38100" t="38100" r="38100" b="38100"/>
                <wp:wrapNone/>
                <wp:docPr id="190673619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5C33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58.95pt;margin-top:1.4pt;width:.75pt;height: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">
                <v:imagedata r:id="rId12" o:title=""/>
              </v:shape>
            </w:pict>
          </mc:Fallback>
        </mc:AlternateContent>
      </w:r>
    </w:p>
    <w:p w14:paraId="4BED1300" w14:textId="4039EBE0" w:rsidR="0059586B" w:rsidRPr="003929F1" w:rsidRDefault="000A5179" w:rsidP="00A931AB">
      <w:pPr>
        <w:pStyle w:val="BodyText"/>
        <w:ind w:left="1299"/>
        <w:jc w:val="both"/>
        <w:rPr>
          <w:rFonts w:asciiTheme="majorHAnsi" w:hAnsiTheme="majorHAnsi"/>
          <w:spacing w:val="-2"/>
          <w:sz w:val="18"/>
          <w:szCs w:val="18"/>
        </w:rPr>
      </w:pPr>
      <w:r w:rsidRPr="003929F1">
        <w:rPr>
          <w:rFonts w:asciiTheme="majorHAnsi" w:hAnsiTheme="majorHAnsi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091ABFCD" wp14:editId="281792BE">
                <wp:simplePos x="0" y="0"/>
                <wp:positionH relativeFrom="column">
                  <wp:posOffset>8560921</wp:posOffset>
                </wp:positionH>
                <wp:positionV relativeFrom="paragraph">
                  <wp:posOffset>199054</wp:posOffset>
                </wp:positionV>
                <wp:extent cx="360" cy="360"/>
                <wp:effectExtent l="38100" t="38100" r="38100" b="38100"/>
                <wp:wrapNone/>
                <wp:docPr id="175419865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23934" id="Ink 3" o:spid="_x0000_s1026" type="#_x0000_t75" style="position:absolute;margin-left:673.75pt;margin-top:15.3pt;width:.75pt;height: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Cw1nunxwEAAGoEAAAQAAAAAAAAAAAAAAAAANMDAABk&#10;cnMvaW5rL2luazEueG1sUEsBAi0AFAAGAAgAAAAhAGqPqdXfAAAACwEAAA8AAAAAAAAAAAAAAAAA&#10;yAUAAGRycy9kb3ducmV2LnhtbFBLAQItABQABgAIAAAAIQB5GLydvwAAACEBAAAZAAAAAAAAAAAA&#10;AAAAANQGAABkcnMvX3JlbHMvZTJvRG9jLnhtbC5yZWxzUEsFBgAAAAAGAAYAeAEAAMoHAAAAAA==&#10;">
                <v:imagedata r:id="rId12" o:title=""/>
              </v:shape>
            </w:pict>
          </mc:Fallback>
        </mc:AlternateContent>
      </w:r>
      <w:r w:rsidR="00187A42" w:rsidRPr="003929F1">
        <w:rPr>
          <w:rFonts w:asciiTheme="majorHAnsi" w:hAnsiTheme="majorHAnsi"/>
          <w:sz w:val="18"/>
          <w:szCs w:val="18"/>
        </w:rPr>
        <w:t>Kepada</w:t>
      </w:r>
      <w:r w:rsidR="00187A42" w:rsidRPr="003929F1">
        <w:rPr>
          <w:rFonts w:asciiTheme="majorHAnsi" w:hAnsiTheme="majorHAnsi"/>
          <w:spacing w:val="-2"/>
          <w:sz w:val="18"/>
          <w:szCs w:val="18"/>
        </w:rPr>
        <w:t xml:space="preserve"> Yth.,</w:t>
      </w:r>
    </w:p>
    <w:p w14:paraId="7BF2DE8C" w14:textId="3C8B4F3F" w:rsidR="003929F1" w:rsidRPr="003929F1" w:rsidRDefault="00BA67C7" w:rsidP="00A931AB">
      <w:pPr>
        <w:pStyle w:val="BodyText"/>
        <w:spacing w:before="34"/>
        <w:ind w:left="1299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sz w:val="18"/>
          <w:szCs w:val="18"/>
        </w:rPr>
        <w:t>Rektor</w:t>
      </w:r>
      <w:r w:rsidR="00C70DCF" w:rsidRPr="003929F1">
        <w:rPr>
          <w:rFonts w:asciiTheme="majorHAnsi" w:hAnsiTheme="majorHAnsi"/>
          <w:sz w:val="18"/>
          <w:szCs w:val="18"/>
        </w:rPr>
        <w:t xml:space="preserve"> </w:t>
      </w:r>
      <w:r w:rsidR="003929F1" w:rsidRPr="003929F1">
        <w:rPr>
          <w:rFonts w:asciiTheme="majorHAnsi" w:hAnsiTheme="majorHAnsi"/>
          <w:sz w:val="18"/>
          <w:szCs w:val="18"/>
        </w:rPr>
        <w:t xml:space="preserve">/ Ketua </w:t>
      </w:r>
      <w:r w:rsidR="00C549E7">
        <w:rPr>
          <w:rFonts w:asciiTheme="majorHAnsi" w:hAnsiTheme="majorHAnsi"/>
          <w:sz w:val="18"/>
          <w:szCs w:val="18"/>
        </w:rPr>
        <w:t>{{university_name}}</w:t>
      </w:r>
    </w:p>
    <w:p w14:paraId="2D2B4ACC" w14:textId="0358AD09" w:rsidR="00A71E74" w:rsidRPr="003929F1" w:rsidRDefault="00187A42" w:rsidP="00A931AB">
      <w:pPr>
        <w:pStyle w:val="BodyText"/>
        <w:spacing w:before="34"/>
        <w:ind w:left="1299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sz w:val="18"/>
          <w:szCs w:val="18"/>
        </w:rPr>
        <w:t>Di</w:t>
      </w:r>
      <w:r w:rsidRPr="003929F1">
        <w:rPr>
          <w:rFonts w:asciiTheme="majorHAnsi" w:hAnsiTheme="majorHAnsi"/>
          <w:spacing w:val="1"/>
          <w:sz w:val="18"/>
          <w:szCs w:val="18"/>
        </w:rPr>
        <w:t xml:space="preserve"> </w:t>
      </w:r>
      <w:r w:rsidRPr="003929F1">
        <w:rPr>
          <w:rFonts w:asciiTheme="majorHAnsi" w:hAnsiTheme="majorHAnsi"/>
          <w:spacing w:val="-2"/>
          <w:sz w:val="18"/>
          <w:szCs w:val="18"/>
        </w:rPr>
        <w:t>Tempat</w:t>
      </w:r>
    </w:p>
    <w:p w14:paraId="09706EE4" w14:textId="77777777" w:rsidR="00A71E74" w:rsidRPr="003929F1" w:rsidRDefault="00A71E74" w:rsidP="00A931AB">
      <w:pPr>
        <w:pStyle w:val="BodyText"/>
        <w:spacing w:before="34"/>
        <w:ind w:left="1299"/>
        <w:jc w:val="both"/>
        <w:rPr>
          <w:rFonts w:asciiTheme="majorHAnsi" w:hAnsiTheme="majorHAnsi"/>
          <w:sz w:val="18"/>
          <w:szCs w:val="18"/>
        </w:rPr>
      </w:pPr>
    </w:p>
    <w:p w14:paraId="689F6175" w14:textId="5CD7F8D0" w:rsidR="00A71E74" w:rsidRPr="003929F1" w:rsidRDefault="00A71E74" w:rsidP="00A931AB">
      <w:pPr>
        <w:pStyle w:val="BodyText"/>
        <w:spacing w:before="34"/>
        <w:ind w:left="1299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sz w:val="18"/>
          <w:szCs w:val="18"/>
        </w:rPr>
        <w:t>Perihal : Pemaparan Hasil Survey dan Riset AI Nasional</w:t>
      </w:r>
    </w:p>
    <w:p w14:paraId="27EE1371" w14:textId="77777777" w:rsidR="00A71E74" w:rsidRPr="003929F1" w:rsidRDefault="00A71E74" w:rsidP="00A931AB">
      <w:pPr>
        <w:pStyle w:val="BodyText"/>
        <w:spacing w:before="34"/>
        <w:ind w:left="1299"/>
        <w:jc w:val="both"/>
        <w:rPr>
          <w:rFonts w:asciiTheme="majorHAnsi" w:hAnsiTheme="majorHAnsi"/>
          <w:sz w:val="18"/>
          <w:szCs w:val="18"/>
        </w:rPr>
      </w:pPr>
    </w:p>
    <w:p w14:paraId="4173D9A1" w14:textId="77777777" w:rsidR="00630241" w:rsidRPr="00630241" w:rsidRDefault="00630241" w:rsidP="00A931AB">
      <w:pPr>
        <w:tabs>
          <w:tab w:val="left" w:pos="1659"/>
        </w:tabs>
        <w:ind w:left="1299"/>
        <w:jc w:val="both"/>
        <w:rPr>
          <w:rFonts w:asciiTheme="majorHAnsi" w:hAnsiTheme="majorHAnsi"/>
          <w:sz w:val="18"/>
          <w:szCs w:val="18"/>
        </w:rPr>
      </w:pPr>
      <w:r w:rsidRPr="00630241">
        <w:rPr>
          <w:rFonts w:asciiTheme="majorHAnsi" w:hAnsiTheme="majorHAnsi"/>
          <w:sz w:val="18"/>
          <w:szCs w:val="18"/>
        </w:rPr>
        <w:t>Dengan hormat,</w:t>
      </w:r>
    </w:p>
    <w:p w14:paraId="1470C5D1" w14:textId="77777777" w:rsidR="00630241" w:rsidRPr="00630241" w:rsidRDefault="00630241" w:rsidP="00A931AB">
      <w:pPr>
        <w:tabs>
          <w:tab w:val="left" w:pos="1659"/>
        </w:tabs>
        <w:ind w:left="1299"/>
        <w:jc w:val="both"/>
        <w:rPr>
          <w:rFonts w:asciiTheme="majorHAnsi" w:hAnsiTheme="majorHAnsi"/>
          <w:sz w:val="18"/>
          <w:szCs w:val="18"/>
        </w:rPr>
      </w:pPr>
    </w:p>
    <w:p w14:paraId="45619713" w14:textId="7D7226D5" w:rsidR="00630241" w:rsidRPr="00630241" w:rsidRDefault="00630241" w:rsidP="00A931AB">
      <w:pPr>
        <w:tabs>
          <w:tab w:val="left" w:pos="1659"/>
        </w:tabs>
        <w:ind w:left="1299" w:right="1559"/>
        <w:jc w:val="both"/>
        <w:rPr>
          <w:rFonts w:asciiTheme="majorHAnsi" w:hAnsiTheme="majorHAnsi"/>
          <w:sz w:val="18"/>
          <w:szCs w:val="18"/>
        </w:rPr>
      </w:pPr>
      <w:r w:rsidRPr="00630241">
        <w:rPr>
          <w:rFonts w:asciiTheme="majorHAnsi" w:hAnsiTheme="majorHAnsi"/>
          <w:sz w:val="18"/>
          <w:szCs w:val="18"/>
        </w:rPr>
        <w:t>Selamat Hari Raya Idul Fitri 1447 H. Mohon maaf lahir dan batin. Semoga keberkahan dan semangat pembaruan hari raya senantiasa menyertai Bapak/Ibu dalam memimpin institusi pendidikan.</w:t>
      </w:r>
    </w:p>
    <w:p w14:paraId="6A581131" w14:textId="77777777" w:rsidR="00C51E24" w:rsidRDefault="00C51E24" w:rsidP="00A931AB">
      <w:pPr>
        <w:tabs>
          <w:tab w:val="left" w:pos="1659"/>
        </w:tabs>
        <w:ind w:left="1299" w:right="1559"/>
        <w:jc w:val="both"/>
        <w:rPr>
          <w:rFonts w:asciiTheme="majorHAnsi" w:hAnsiTheme="majorHAnsi"/>
          <w:sz w:val="18"/>
          <w:szCs w:val="18"/>
        </w:rPr>
      </w:pPr>
    </w:p>
    <w:p w14:paraId="043E02C3" w14:textId="67956BDE" w:rsidR="000A7670" w:rsidRDefault="00630241" w:rsidP="00A931AB">
      <w:pPr>
        <w:tabs>
          <w:tab w:val="left" w:pos="1659"/>
        </w:tabs>
        <w:ind w:left="1299" w:right="1559"/>
        <w:jc w:val="both"/>
        <w:rPr>
          <w:rFonts w:asciiTheme="majorHAnsi" w:hAnsiTheme="majorHAnsi"/>
          <w:sz w:val="18"/>
          <w:szCs w:val="18"/>
        </w:rPr>
      </w:pPr>
      <w:r w:rsidRPr="00630241">
        <w:rPr>
          <w:rFonts w:asciiTheme="majorHAnsi" w:hAnsiTheme="majorHAnsi"/>
          <w:sz w:val="18"/>
          <w:szCs w:val="18"/>
        </w:rPr>
        <w:t>Perkenankan kami, Asosiasi Artificial Intelligence Indonesia (APAII) bersama Pusat Riset AI Indonesia, menyampaikan salam hormat serta apresiasi atas komitmen Bapak/Ibu dalam mendorong transformasi pendidikan tinggi di Indonesia.</w:t>
      </w:r>
    </w:p>
    <w:p w14:paraId="4F2304F7" w14:textId="77777777" w:rsidR="000A7670" w:rsidRDefault="000A7670" w:rsidP="00A931AB">
      <w:pPr>
        <w:tabs>
          <w:tab w:val="left" w:pos="1659"/>
        </w:tabs>
        <w:ind w:left="1299" w:right="1559"/>
        <w:jc w:val="both"/>
        <w:rPr>
          <w:rFonts w:asciiTheme="majorHAnsi" w:hAnsiTheme="majorHAnsi"/>
          <w:sz w:val="18"/>
          <w:szCs w:val="18"/>
        </w:rPr>
      </w:pPr>
    </w:p>
    <w:p w14:paraId="0D773C39" w14:textId="77777777" w:rsidR="000A7670" w:rsidRDefault="000A7670" w:rsidP="00A931AB">
      <w:pPr>
        <w:tabs>
          <w:tab w:val="left" w:pos="1659"/>
        </w:tabs>
        <w:ind w:left="1299" w:right="1559"/>
        <w:jc w:val="both"/>
        <w:rPr>
          <w:rFonts w:asciiTheme="majorHAnsi" w:hAnsiTheme="majorHAnsi"/>
          <w:sz w:val="18"/>
          <w:szCs w:val="18"/>
        </w:rPr>
      </w:pPr>
      <w:r w:rsidRPr="00630241">
        <w:rPr>
          <w:rFonts w:asciiTheme="majorHAnsi" w:hAnsiTheme="majorHAnsi"/>
          <w:sz w:val="18"/>
          <w:szCs w:val="18"/>
        </w:rPr>
        <w:t xml:space="preserve">Sehubungan dengan telah ditetapkannya Keputusan Bersama 7 Menteri Tahun 2026 tentang </w:t>
      </w:r>
      <w:r w:rsidRPr="00630241">
        <w:rPr>
          <w:rFonts w:asciiTheme="majorHAnsi" w:hAnsiTheme="majorHAnsi"/>
          <w:b/>
          <w:bCs/>
          <w:sz w:val="18"/>
          <w:szCs w:val="18"/>
        </w:rPr>
        <w:t>Pedoman Pemanfaatan dan Pembelajaran Teknologi Digital dan Kecerdasan Artifisial</w:t>
      </w:r>
      <w:r w:rsidRPr="00630241">
        <w:rPr>
          <w:rFonts w:asciiTheme="majorHAnsi" w:hAnsiTheme="majorHAnsi"/>
          <w:sz w:val="18"/>
          <w:szCs w:val="18"/>
        </w:rPr>
        <w:t xml:space="preserve">, yang menekankan pentingnya pemanfaatan AI secara </w:t>
      </w:r>
      <w:r w:rsidRPr="00630241">
        <w:rPr>
          <w:rFonts w:asciiTheme="majorHAnsi" w:hAnsiTheme="majorHAnsi"/>
          <w:b/>
          <w:bCs/>
          <w:sz w:val="18"/>
          <w:szCs w:val="18"/>
        </w:rPr>
        <w:t>etis, aman, dan bertanggung jawab</w:t>
      </w:r>
      <w:r w:rsidRPr="00630241">
        <w:rPr>
          <w:rFonts w:asciiTheme="majorHAnsi" w:hAnsiTheme="majorHAnsi"/>
          <w:sz w:val="18"/>
          <w:szCs w:val="18"/>
        </w:rPr>
        <w:t>,</w:t>
      </w:r>
      <w:r>
        <w:rPr>
          <w:rFonts w:asciiTheme="majorHAnsi" w:hAnsiTheme="majorHAnsi"/>
          <w:sz w:val="18"/>
          <w:szCs w:val="18"/>
        </w:rPr>
        <w:t xml:space="preserve"> </w:t>
      </w:r>
      <w:r w:rsidRPr="000A7670">
        <w:rPr>
          <w:rFonts w:asciiTheme="majorHAnsi" w:hAnsiTheme="majorHAnsi"/>
          <w:sz w:val="18"/>
          <w:szCs w:val="18"/>
        </w:rPr>
        <w:t>serta riset dan kesiapan SDM, diperlukan sinergi antara perguruan tinggi dan ekosistem AI nasional.</w:t>
      </w:r>
    </w:p>
    <w:p w14:paraId="7931047D" w14:textId="77777777" w:rsidR="000A7670" w:rsidRDefault="000A7670" w:rsidP="00A931AB">
      <w:pPr>
        <w:tabs>
          <w:tab w:val="left" w:pos="1659"/>
        </w:tabs>
        <w:ind w:left="1299" w:right="1559"/>
        <w:jc w:val="both"/>
        <w:rPr>
          <w:rFonts w:asciiTheme="majorHAnsi" w:hAnsiTheme="majorHAnsi"/>
          <w:sz w:val="18"/>
          <w:szCs w:val="18"/>
        </w:rPr>
      </w:pPr>
    </w:p>
    <w:p w14:paraId="6C8B1C2E" w14:textId="324E1965" w:rsidR="00630241" w:rsidRPr="00630241" w:rsidRDefault="00630241" w:rsidP="00A931AB">
      <w:pPr>
        <w:tabs>
          <w:tab w:val="left" w:pos="1659"/>
        </w:tabs>
        <w:ind w:left="1299" w:right="1559"/>
        <w:jc w:val="both"/>
        <w:rPr>
          <w:rFonts w:asciiTheme="majorHAnsi" w:hAnsiTheme="majorHAnsi"/>
          <w:sz w:val="18"/>
          <w:szCs w:val="18"/>
        </w:rPr>
      </w:pPr>
      <w:r w:rsidRPr="00630241">
        <w:rPr>
          <w:rFonts w:asciiTheme="majorHAnsi" w:hAnsiTheme="majorHAnsi"/>
          <w:sz w:val="18"/>
          <w:szCs w:val="18"/>
        </w:rPr>
        <w:t>Berkaitan dengan hal tersebut, kami bermaksud mengundang Bapak/Ibu dalam Audiensi Daring (Zoom Meeting)</w:t>
      </w:r>
      <w:r w:rsidR="000A7670">
        <w:rPr>
          <w:rFonts w:asciiTheme="majorHAnsi" w:hAnsiTheme="majorHAnsi"/>
          <w:sz w:val="18"/>
          <w:szCs w:val="18"/>
        </w:rPr>
        <w:t xml:space="preserve"> </w:t>
      </w:r>
      <w:r w:rsidRPr="00630241">
        <w:rPr>
          <w:rFonts w:asciiTheme="majorHAnsi" w:hAnsiTheme="majorHAnsi"/>
          <w:sz w:val="18"/>
          <w:szCs w:val="18"/>
        </w:rPr>
        <w:t xml:space="preserve"> untuk:</w:t>
      </w:r>
    </w:p>
    <w:p w14:paraId="6924E988" w14:textId="542479FB" w:rsidR="000A7670" w:rsidRPr="003929F1" w:rsidRDefault="000A7670" w:rsidP="00A931AB">
      <w:pPr>
        <w:pStyle w:val="BodyText"/>
        <w:numPr>
          <w:ilvl w:val="0"/>
          <w:numId w:val="6"/>
        </w:numPr>
        <w:ind w:right="1301"/>
        <w:jc w:val="both"/>
        <w:rPr>
          <w:rFonts w:asciiTheme="majorHAnsi" w:hAnsiTheme="majorHAnsi"/>
          <w:b/>
          <w:bCs/>
          <w:sz w:val="18"/>
          <w:szCs w:val="18"/>
        </w:rPr>
      </w:pPr>
      <w:r>
        <w:rPr>
          <w:rFonts w:asciiTheme="majorHAnsi" w:hAnsiTheme="majorHAnsi"/>
          <w:sz w:val="18"/>
          <w:szCs w:val="18"/>
        </w:rPr>
        <w:t>M</w:t>
      </w:r>
      <w:r w:rsidRPr="003929F1">
        <w:rPr>
          <w:rFonts w:asciiTheme="majorHAnsi" w:hAnsiTheme="majorHAnsi"/>
          <w:sz w:val="18"/>
          <w:szCs w:val="18"/>
        </w:rPr>
        <w:t xml:space="preserve">emaparkan hasil survei dampak positif dan negatif penggunaan AI di Dunia Industri, Kesehatan Mental, dan Fungsi Otak dalam Dunia Pendidikan khususnya di Kampus/Jurusan Umum  </w:t>
      </w:r>
      <w:r w:rsidRPr="003929F1">
        <w:rPr>
          <w:rFonts w:asciiTheme="majorHAnsi" w:hAnsiTheme="majorHAnsi"/>
          <w:b/>
          <w:bCs/>
          <w:sz w:val="18"/>
          <w:szCs w:val="18"/>
        </w:rPr>
        <w:t>(Non IT &amp; Non Computer)</w:t>
      </w:r>
    </w:p>
    <w:p w14:paraId="700D9908" w14:textId="77777777" w:rsidR="00C51E24" w:rsidRDefault="00630241" w:rsidP="00A931AB">
      <w:pPr>
        <w:pStyle w:val="ListParagraph"/>
        <w:numPr>
          <w:ilvl w:val="0"/>
          <w:numId w:val="6"/>
        </w:numPr>
        <w:tabs>
          <w:tab w:val="left" w:pos="1659"/>
        </w:tabs>
        <w:ind w:right="1559"/>
        <w:jc w:val="both"/>
        <w:rPr>
          <w:rFonts w:asciiTheme="majorHAnsi" w:hAnsiTheme="majorHAnsi"/>
          <w:sz w:val="18"/>
          <w:szCs w:val="18"/>
        </w:rPr>
      </w:pPr>
      <w:r w:rsidRPr="00630241">
        <w:rPr>
          <w:rFonts w:asciiTheme="majorHAnsi" w:hAnsiTheme="majorHAnsi"/>
          <w:sz w:val="18"/>
          <w:szCs w:val="18"/>
        </w:rPr>
        <w:t>Menjajaki potensi kolaborasi strategis dalam implementasi AI di lingkungan kampus, pelatihan dan peningkatan kapasitas SDM, serta riset dan inovasi berbasis AI yang human-centered.</w:t>
      </w:r>
    </w:p>
    <w:p w14:paraId="02B9671A" w14:textId="77777777" w:rsidR="00C51E24" w:rsidRPr="00C549E7" w:rsidRDefault="00C51E24" w:rsidP="00A931AB">
      <w:pPr>
        <w:tabs>
          <w:tab w:val="left" w:pos="1659"/>
        </w:tabs>
        <w:ind w:right="1559"/>
        <w:jc w:val="both"/>
        <w:rPr>
          <w:rFonts w:asciiTheme="majorHAnsi" w:hAnsiTheme="majorHAnsi"/>
          <w:sz w:val="18"/>
          <w:szCs w:val="18"/>
          <w:lang w:val="sv-SE"/>
        </w:rPr>
      </w:pPr>
    </w:p>
    <w:p w14:paraId="079DF20E" w14:textId="77794783" w:rsidR="00C51E24" w:rsidRPr="00C51E24" w:rsidRDefault="00C51E24" w:rsidP="00A931AB">
      <w:pPr>
        <w:tabs>
          <w:tab w:val="left" w:pos="1659"/>
        </w:tabs>
        <w:ind w:left="1276" w:right="1559"/>
        <w:jc w:val="both"/>
        <w:rPr>
          <w:rFonts w:asciiTheme="majorHAnsi" w:hAnsiTheme="majorHAnsi"/>
          <w:sz w:val="18"/>
          <w:szCs w:val="18"/>
        </w:rPr>
      </w:pPr>
      <w:r w:rsidRPr="00C549E7">
        <w:rPr>
          <w:rFonts w:asciiTheme="majorHAnsi" w:hAnsiTheme="majorHAnsi"/>
          <w:sz w:val="18"/>
          <w:szCs w:val="18"/>
          <w:lang w:val="sv-SE"/>
        </w:rPr>
        <w:t>Mengingat pentingnya temuan ini, kami bermaksud memaparkan hasil survei secara singkat melalui pertemuan daring sebagai referensi bagi perguruan tinggi.</w:t>
      </w:r>
    </w:p>
    <w:p w14:paraId="5DFA5559" w14:textId="77777777" w:rsidR="00C51E24" w:rsidRPr="00C549E7" w:rsidRDefault="00C51E24" w:rsidP="00A931AB">
      <w:pPr>
        <w:tabs>
          <w:tab w:val="left" w:pos="1659"/>
        </w:tabs>
        <w:ind w:left="1276"/>
        <w:jc w:val="both"/>
        <w:rPr>
          <w:rFonts w:asciiTheme="majorHAnsi" w:hAnsiTheme="majorHAnsi"/>
          <w:sz w:val="18"/>
          <w:szCs w:val="18"/>
          <w:lang w:val="sv-SE"/>
        </w:rPr>
      </w:pPr>
    </w:p>
    <w:p w14:paraId="449D6D39" w14:textId="0CEC3D5A" w:rsidR="00C51E24" w:rsidRPr="00C549E7" w:rsidRDefault="00C51E24" w:rsidP="00A931AB">
      <w:pPr>
        <w:tabs>
          <w:tab w:val="left" w:pos="1659"/>
        </w:tabs>
        <w:ind w:left="1276"/>
        <w:jc w:val="both"/>
        <w:rPr>
          <w:rFonts w:asciiTheme="majorHAnsi" w:hAnsiTheme="majorHAnsi"/>
          <w:sz w:val="18"/>
          <w:szCs w:val="18"/>
          <w:lang w:val="sv-SE"/>
        </w:rPr>
      </w:pPr>
      <w:r w:rsidRPr="00C549E7">
        <w:rPr>
          <w:rFonts w:asciiTheme="majorHAnsi" w:hAnsiTheme="majorHAnsi"/>
          <w:sz w:val="18"/>
          <w:szCs w:val="18"/>
          <w:lang w:val="sv-SE"/>
        </w:rPr>
        <w:t>Audiensi ini diharapkan menjadi langkah awal dalam mendukung implementasi Keputusan Bersama 7 Menteri.</w:t>
      </w:r>
    </w:p>
    <w:p w14:paraId="515BC193" w14:textId="66740B8E" w:rsidR="00C51E24" w:rsidRPr="00C549E7" w:rsidRDefault="00C51E24" w:rsidP="00A931AB">
      <w:pPr>
        <w:tabs>
          <w:tab w:val="left" w:pos="1659"/>
        </w:tabs>
        <w:ind w:left="1276"/>
        <w:jc w:val="both"/>
        <w:rPr>
          <w:rFonts w:asciiTheme="majorHAnsi" w:hAnsiTheme="majorHAnsi"/>
          <w:sz w:val="18"/>
          <w:szCs w:val="18"/>
          <w:lang w:val="sv-SE"/>
        </w:rPr>
      </w:pPr>
      <w:r w:rsidRPr="00C549E7">
        <w:rPr>
          <w:rFonts w:asciiTheme="majorHAnsi" w:hAnsiTheme="majorHAnsi"/>
          <w:sz w:val="18"/>
          <w:szCs w:val="18"/>
          <w:lang w:val="sv-SE"/>
        </w:rPr>
        <w:t>Waktu pelaksanaan fleksibel menyesuaikan ketersediaan Bapak/Ibu.</w:t>
      </w:r>
    </w:p>
    <w:p w14:paraId="481E10F9" w14:textId="77777777" w:rsidR="00C51E24" w:rsidRPr="00C51E24" w:rsidRDefault="00C51E24" w:rsidP="00A931AB">
      <w:pPr>
        <w:tabs>
          <w:tab w:val="left" w:pos="1659"/>
        </w:tabs>
        <w:ind w:left="1276"/>
        <w:jc w:val="both"/>
        <w:rPr>
          <w:rFonts w:asciiTheme="majorHAnsi" w:hAnsiTheme="majorHAnsi"/>
          <w:sz w:val="18"/>
          <w:szCs w:val="18"/>
          <w:lang w:val="en-US"/>
        </w:rPr>
      </w:pPr>
      <w:proofErr w:type="spellStart"/>
      <w:r w:rsidRPr="00C51E24">
        <w:rPr>
          <w:rFonts w:asciiTheme="majorHAnsi" w:hAnsiTheme="majorHAnsi"/>
          <w:sz w:val="18"/>
          <w:szCs w:val="18"/>
          <w:lang w:val="en-US"/>
        </w:rPr>
        <w:t>Rincian</w:t>
      </w:r>
      <w:proofErr w:type="spellEnd"/>
      <w:r w:rsidRPr="00C51E24">
        <w:rPr>
          <w:rFonts w:asciiTheme="majorHAnsi" w:hAnsiTheme="majorHAnsi"/>
          <w:sz w:val="18"/>
          <w:szCs w:val="18"/>
          <w:lang w:val="en-US"/>
        </w:rPr>
        <w:t xml:space="preserve"> </w:t>
      </w:r>
      <w:proofErr w:type="spellStart"/>
      <w:r w:rsidRPr="00C51E24">
        <w:rPr>
          <w:rFonts w:asciiTheme="majorHAnsi" w:hAnsiTheme="majorHAnsi"/>
          <w:sz w:val="18"/>
          <w:szCs w:val="18"/>
          <w:lang w:val="en-US"/>
        </w:rPr>
        <w:t>kegiatan</w:t>
      </w:r>
      <w:proofErr w:type="spellEnd"/>
      <w:r w:rsidRPr="00C51E24">
        <w:rPr>
          <w:rFonts w:asciiTheme="majorHAnsi" w:hAnsiTheme="majorHAnsi"/>
          <w:sz w:val="18"/>
          <w:szCs w:val="18"/>
          <w:lang w:val="en-US"/>
        </w:rPr>
        <w:t>:</w:t>
      </w:r>
    </w:p>
    <w:p w14:paraId="447E01DD" w14:textId="77777777" w:rsidR="00C51E24" w:rsidRPr="00C549E7" w:rsidRDefault="00C51E24" w:rsidP="00A931AB">
      <w:pPr>
        <w:pStyle w:val="ListParagraph"/>
        <w:numPr>
          <w:ilvl w:val="0"/>
          <w:numId w:val="14"/>
        </w:numPr>
        <w:tabs>
          <w:tab w:val="left" w:pos="1659"/>
        </w:tabs>
        <w:ind w:left="1985"/>
        <w:jc w:val="both"/>
        <w:rPr>
          <w:rFonts w:asciiTheme="majorHAnsi" w:hAnsiTheme="majorHAnsi"/>
          <w:sz w:val="18"/>
          <w:szCs w:val="18"/>
          <w:lang w:val="sv-SE"/>
        </w:rPr>
      </w:pPr>
      <w:r w:rsidRPr="00C549E7">
        <w:rPr>
          <w:rFonts w:asciiTheme="majorHAnsi" w:hAnsiTheme="majorHAnsi"/>
          <w:sz w:val="18"/>
          <w:szCs w:val="18"/>
          <w:lang w:val="sv-SE"/>
        </w:rPr>
        <w:t xml:space="preserve">Durasi: ± 40 menit pemaparan dan 20 menit diskusi </w:t>
      </w:r>
    </w:p>
    <w:p w14:paraId="311A5A38" w14:textId="77777777" w:rsidR="00C51E24" w:rsidRPr="00C51E24" w:rsidRDefault="00C51E24" w:rsidP="00A931AB">
      <w:pPr>
        <w:pStyle w:val="ListParagraph"/>
        <w:numPr>
          <w:ilvl w:val="0"/>
          <w:numId w:val="14"/>
        </w:numPr>
        <w:tabs>
          <w:tab w:val="left" w:pos="1659"/>
        </w:tabs>
        <w:ind w:left="1985"/>
        <w:jc w:val="both"/>
        <w:rPr>
          <w:rFonts w:asciiTheme="majorHAnsi" w:hAnsiTheme="majorHAnsi"/>
          <w:sz w:val="18"/>
          <w:szCs w:val="18"/>
          <w:lang w:val="en-US"/>
        </w:rPr>
      </w:pPr>
      <w:r w:rsidRPr="00C51E24">
        <w:rPr>
          <w:rFonts w:asciiTheme="majorHAnsi" w:hAnsiTheme="majorHAnsi"/>
          <w:sz w:val="18"/>
          <w:szCs w:val="18"/>
          <w:lang w:val="en-US"/>
        </w:rPr>
        <w:t xml:space="preserve">Jadwal: 31 Maret 2026 – 9 April 2026 </w:t>
      </w:r>
    </w:p>
    <w:p w14:paraId="5B03F580" w14:textId="77777777" w:rsidR="00C51E24" w:rsidRPr="00C51E24" w:rsidRDefault="00C51E24" w:rsidP="00A931AB">
      <w:pPr>
        <w:tabs>
          <w:tab w:val="left" w:pos="1659"/>
        </w:tabs>
        <w:ind w:left="1276"/>
        <w:jc w:val="both"/>
        <w:rPr>
          <w:rFonts w:asciiTheme="majorHAnsi" w:hAnsiTheme="majorHAnsi"/>
          <w:sz w:val="18"/>
          <w:szCs w:val="18"/>
          <w:lang w:val="en-US"/>
        </w:rPr>
      </w:pPr>
      <w:proofErr w:type="spellStart"/>
      <w:r w:rsidRPr="00C51E24">
        <w:rPr>
          <w:rFonts w:asciiTheme="majorHAnsi" w:hAnsiTheme="majorHAnsi"/>
          <w:sz w:val="18"/>
          <w:szCs w:val="18"/>
          <w:lang w:val="en-US"/>
        </w:rPr>
        <w:t>Undangan</w:t>
      </w:r>
      <w:proofErr w:type="spellEnd"/>
      <w:r w:rsidRPr="00C51E24">
        <w:rPr>
          <w:rFonts w:asciiTheme="majorHAnsi" w:hAnsiTheme="majorHAnsi"/>
          <w:sz w:val="18"/>
          <w:szCs w:val="18"/>
          <w:lang w:val="en-US"/>
        </w:rPr>
        <w:t xml:space="preserve"> </w:t>
      </w:r>
      <w:proofErr w:type="spellStart"/>
      <w:r w:rsidRPr="00C51E24">
        <w:rPr>
          <w:rFonts w:asciiTheme="majorHAnsi" w:hAnsiTheme="majorHAnsi"/>
          <w:sz w:val="18"/>
          <w:szCs w:val="18"/>
          <w:lang w:val="en-US"/>
        </w:rPr>
        <w:t>ditujukan</w:t>
      </w:r>
      <w:proofErr w:type="spellEnd"/>
      <w:r w:rsidRPr="00C51E24">
        <w:rPr>
          <w:rFonts w:asciiTheme="majorHAnsi" w:hAnsiTheme="majorHAnsi"/>
          <w:sz w:val="18"/>
          <w:szCs w:val="18"/>
          <w:lang w:val="en-US"/>
        </w:rPr>
        <w:t xml:space="preserve"> </w:t>
      </w:r>
      <w:proofErr w:type="spellStart"/>
      <w:r w:rsidRPr="00C51E24">
        <w:rPr>
          <w:rFonts w:asciiTheme="majorHAnsi" w:hAnsiTheme="majorHAnsi"/>
          <w:sz w:val="18"/>
          <w:szCs w:val="18"/>
          <w:lang w:val="en-US"/>
        </w:rPr>
        <w:t>kepada</w:t>
      </w:r>
      <w:proofErr w:type="spellEnd"/>
      <w:r w:rsidRPr="00C51E24">
        <w:rPr>
          <w:rFonts w:asciiTheme="majorHAnsi" w:hAnsiTheme="majorHAnsi"/>
          <w:sz w:val="18"/>
          <w:szCs w:val="18"/>
          <w:lang w:val="en-US"/>
        </w:rPr>
        <w:t>:</w:t>
      </w:r>
    </w:p>
    <w:p w14:paraId="41EE2390" w14:textId="77777777" w:rsidR="00C51E24" w:rsidRPr="00C51E24" w:rsidRDefault="00C51E24" w:rsidP="00A931AB">
      <w:pPr>
        <w:numPr>
          <w:ilvl w:val="0"/>
          <w:numId w:val="12"/>
        </w:numPr>
        <w:tabs>
          <w:tab w:val="left" w:pos="1659"/>
        </w:tabs>
        <w:ind w:left="1985"/>
        <w:jc w:val="both"/>
        <w:rPr>
          <w:rFonts w:asciiTheme="majorHAnsi" w:hAnsiTheme="majorHAnsi"/>
          <w:sz w:val="18"/>
          <w:szCs w:val="18"/>
          <w:lang w:val="en-US"/>
        </w:rPr>
      </w:pPr>
      <w:proofErr w:type="spellStart"/>
      <w:r w:rsidRPr="00C51E24">
        <w:rPr>
          <w:rFonts w:asciiTheme="majorHAnsi" w:hAnsiTheme="majorHAnsi"/>
          <w:sz w:val="18"/>
          <w:szCs w:val="18"/>
          <w:lang w:val="en-US"/>
        </w:rPr>
        <w:t>Rektor</w:t>
      </w:r>
      <w:proofErr w:type="spellEnd"/>
      <w:r w:rsidRPr="00C51E24">
        <w:rPr>
          <w:rFonts w:asciiTheme="majorHAnsi" w:hAnsiTheme="majorHAnsi"/>
          <w:sz w:val="18"/>
          <w:szCs w:val="18"/>
          <w:lang w:val="en-US"/>
        </w:rPr>
        <w:t>/</w:t>
      </w:r>
      <w:proofErr w:type="spellStart"/>
      <w:r w:rsidRPr="00C51E24">
        <w:rPr>
          <w:rFonts w:asciiTheme="majorHAnsi" w:hAnsiTheme="majorHAnsi"/>
          <w:sz w:val="18"/>
          <w:szCs w:val="18"/>
          <w:lang w:val="en-US"/>
        </w:rPr>
        <w:t>Ketua</w:t>
      </w:r>
      <w:proofErr w:type="spellEnd"/>
      <w:r w:rsidRPr="00C51E24">
        <w:rPr>
          <w:rFonts w:asciiTheme="majorHAnsi" w:hAnsiTheme="majorHAnsi"/>
          <w:sz w:val="18"/>
          <w:szCs w:val="18"/>
          <w:lang w:val="en-US"/>
        </w:rPr>
        <w:t xml:space="preserve"> </w:t>
      </w:r>
    </w:p>
    <w:p w14:paraId="67D73303" w14:textId="77777777" w:rsidR="00C51E24" w:rsidRPr="00C51E24" w:rsidRDefault="00C51E24" w:rsidP="00A931AB">
      <w:pPr>
        <w:numPr>
          <w:ilvl w:val="0"/>
          <w:numId w:val="12"/>
        </w:numPr>
        <w:tabs>
          <w:tab w:val="left" w:pos="1659"/>
        </w:tabs>
        <w:ind w:left="1985"/>
        <w:jc w:val="both"/>
        <w:rPr>
          <w:rFonts w:asciiTheme="majorHAnsi" w:hAnsiTheme="majorHAnsi"/>
          <w:sz w:val="18"/>
          <w:szCs w:val="18"/>
          <w:lang w:val="en-US"/>
        </w:rPr>
      </w:pPr>
      <w:r w:rsidRPr="00C51E24">
        <w:rPr>
          <w:rFonts w:asciiTheme="majorHAnsi" w:hAnsiTheme="majorHAnsi"/>
          <w:sz w:val="18"/>
          <w:szCs w:val="18"/>
          <w:lang w:val="en-US"/>
        </w:rPr>
        <w:t xml:space="preserve">Wakil </w:t>
      </w:r>
      <w:proofErr w:type="spellStart"/>
      <w:r w:rsidRPr="00C51E24">
        <w:rPr>
          <w:rFonts w:asciiTheme="majorHAnsi" w:hAnsiTheme="majorHAnsi"/>
          <w:sz w:val="18"/>
          <w:szCs w:val="18"/>
          <w:lang w:val="en-US"/>
        </w:rPr>
        <w:t>Rektor</w:t>
      </w:r>
      <w:proofErr w:type="spellEnd"/>
      <w:r w:rsidRPr="00C51E24">
        <w:rPr>
          <w:rFonts w:asciiTheme="majorHAnsi" w:hAnsiTheme="majorHAnsi"/>
          <w:sz w:val="18"/>
          <w:szCs w:val="18"/>
          <w:lang w:val="en-US"/>
        </w:rPr>
        <w:t xml:space="preserve"> </w:t>
      </w:r>
      <w:proofErr w:type="spellStart"/>
      <w:r w:rsidRPr="00C51E24">
        <w:rPr>
          <w:rFonts w:asciiTheme="majorHAnsi" w:hAnsiTheme="majorHAnsi"/>
          <w:sz w:val="18"/>
          <w:szCs w:val="18"/>
          <w:lang w:val="en-US"/>
        </w:rPr>
        <w:t>Bidang</w:t>
      </w:r>
      <w:proofErr w:type="spellEnd"/>
      <w:r w:rsidRPr="00C51E24">
        <w:rPr>
          <w:rFonts w:asciiTheme="majorHAnsi" w:hAnsiTheme="majorHAnsi"/>
          <w:sz w:val="18"/>
          <w:szCs w:val="18"/>
          <w:lang w:val="en-US"/>
        </w:rPr>
        <w:t xml:space="preserve"> </w:t>
      </w:r>
      <w:proofErr w:type="spellStart"/>
      <w:r w:rsidRPr="00C51E24">
        <w:rPr>
          <w:rFonts w:asciiTheme="majorHAnsi" w:hAnsiTheme="majorHAnsi"/>
          <w:sz w:val="18"/>
          <w:szCs w:val="18"/>
          <w:lang w:val="en-US"/>
        </w:rPr>
        <w:t>Kerja</w:t>
      </w:r>
      <w:proofErr w:type="spellEnd"/>
      <w:r w:rsidRPr="00C51E24">
        <w:rPr>
          <w:rFonts w:asciiTheme="majorHAnsi" w:hAnsiTheme="majorHAnsi"/>
          <w:sz w:val="18"/>
          <w:szCs w:val="18"/>
          <w:lang w:val="en-US"/>
        </w:rPr>
        <w:t xml:space="preserve"> Sama</w:t>
      </w:r>
    </w:p>
    <w:p w14:paraId="1195816A" w14:textId="77777777" w:rsidR="00630241" w:rsidRPr="003929F1" w:rsidRDefault="00630241" w:rsidP="00A931AB">
      <w:pPr>
        <w:tabs>
          <w:tab w:val="left" w:pos="1659"/>
        </w:tabs>
        <w:jc w:val="both"/>
        <w:rPr>
          <w:rFonts w:asciiTheme="majorHAnsi" w:hAnsiTheme="majorHAnsi"/>
          <w:sz w:val="18"/>
          <w:szCs w:val="18"/>
        </w:rPr>
      </w:pPr>
    </w:p>
    <w:p w14:paraId="469A19AB" w14:textId="77777777" w:rsidR="00A931AB" w:rsidRDefault="00187A42" w:rsidP="00A931AB">
      <w:pPr>
        <w:tabs>
          <w:tab w:val="left" w:pos="1659"/>
        </w:tabs>
        <w:ind w:left="1299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sz w:val="18"/>
          <w:szCs w:val="18"/>
        </w:rPr>
        <w:t xml:space="preserve">Demikian surat permohonan ini kami sampaikan. Besar harapan kami Bapak/Ibu berkenan meluangkan waktu. </w:t>
      </w:r>
    </w:p>
    <w:p w14:paraId="2F2CC5CB" w14:textId="17F25456" w:rsidR="00C51E24" w:rsidRDefault="00187A42" w:rsidP="00A931AB">
      <w:pPr>
        <w:tabs>
          <w:tab w:val="left" w:pos="1659"/>
        </w:tabs>
        <w:ind w:left="1299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sz w:val="18"/>
          <w:szCs w:val="18"/>
        </w:rPr>
        <w:t>Konfirmasi kehadiran dapat disampaikan melalui:</w:t>
      </w:r>
    </w:p>
    <w:p w14:paraId="32F5849F" w14:textId="77777777" w:rsidR="00C51E24" w:rsidRPr="00C51E24" w:rsidRDefault="00187A42" w:rsidP="00A931AB">
      <w:pPr>
        <w:tabs>
          <w:tab w:val="left" w:pos="1659"/>
        </w:tabs>
        <w:ind w:left="1299"/>
        <w:jc w:val="both"/>
        <w:rPr>
          <w:rFonts w:asciiTheme="majorHAnsi" w:hAnsiTheme="majorHAnsi"/>
          <w:b/>
          <w:bCs/>
          <w:sz w:val="18"/>
          <w:szCs w:val="18"/>
        </w:rPr>
      </w:pPr>
      <w:r w:rsidRPr="00C51E24">
        <w:rPr>
          <w:rFonts w:asciiTheme="majorHAnsi" w:hAnsiTheme="majorHAnsi"/>
          <w:b/>
          <w:bCs/>
          <w:sz w:val="18"/>
          <w:szCs w:val="18"/>
        </w:rPr>
        <w:t>Sekretariat</w:t>
      </w:r>
      <w:r w:rsidRPr="00C51E24">
        <w:rPr>
          <w:rFonts w:asciiTheme="majorHAnsi" w:hAnsiTheme="majorHAnsi"/>
          <w:b/>
          <w:bCs/>
          <w:spacing w:val="-3"/>
          <w:sz w:val="18"/>
          <w:szCs w:val="18"/>
        </w:rPr>
        <w:t xml:space="preserve"> </w:t>
      </w:r>
      <w:r w:rsidRPr="00C51E24">
        <w:rPr>
          <w:rFonts w:asciiTheme="majorHAnsi" w:hAnsiTheme="majorHAnsi"/>
          <w:b/>
          <w:bCs/>
          <w:sz w:val="18"/>
          <w:szCs w:val="18"/>
        </w:rPr>
        <w:t>Asosiasi</w:t>
      </w:r>
      <w:r w:rsidRPr="00C51E24">
        <w:rPr>
          <w:rFonts w:asciiTheme="majorHAnsi" w:hAnsiTheme="majorHAnsi"/>
          <w:b/>
          <w:bCs/>
          <w:spacing w:val="-2"/>
          <w:sz w:val="18"/>
          <w:szCs w:val="18"/>
        </w:rPr>
        <w:t xml:space="preserve"> </w:t>
      </w:r>
      <w:r w:rsidRPr="00C51E24">
        <w:rPr>
          <w:rFonts w:asciiTheme="majorHAnsi" w:hAnsiTheme="majorHAnsi"/>
          <w:b/>
          <w:bCs/>
          <w:sz w:val="18"/>
          <w:szCs w:val="18"/>
        </w:rPr>
        <w:t>AI</w:t>
      </w:r>
      <w:r w:rsidRPr="00C51E24">
        <w:rPr>
          <w:rFonts w:asciiTheme="majorHAnsi" w:hAnsiTheme="majorHAnsi"/>
          <w:b/>
          <w:bCs/>
          <w:spacing w:val="-5"/>
          <w:sz w:val="18"/>
          <w:szCs w:val="18"/>
        </w:rPr>
        <w:t xml:space="preserve"> </w:t>
      </w:r>
      <w:r w:rsidRPr="00C51E24">
        <w:rPr>
          <w:rFonts w:asciiTheme="majorHAnsi" w:hAnsiTheme="majorHAnsi"/>
          <w:b/>
          <w:bCs/>
          <w:sz w:val="18"/>
          <w:szCs w:val="18"/>
        </w:rPr>
        <w:t>Indonesia</w:t>
      </w:r>
      <w:r w:rsidRPr="00C51E24">
        <w:rPr>
          <w:rFonts w:asciiTheme="majorHAnsi" w:hAnsiTheme="majorHAnsi"/>
          <w:b/>
          <w:bCs/>
          <w:spacing w:val="-3"/>
          <w:sz w:val="18"/>
          <w:szCs w:val="18"/>
        </w:rPr>
        <w:t xml:space="preserve"> </w:t>
      </w:r>
      <w:r w:rsidR="0092127C" w:rsidRPr="00C51E24">
        <w:rPr>
          <w:rFonts w:asciiTheme="majorHAnsi" w:hAnsiTheme="majorHAnsi"/>
          <w:b/>
          <w:bCs/>
          <w:sz w:val="18"/>
          <w:szCs w:val="18"/>
        </w:rPr>
        <w:t>0811-1913-553</w:t>
      </w:r>
    </w:p>
    <w:p w14:paraId="696C1B77" w14:textId="77777777" w:rsidR="00C51E24" w:rsidRPr="00C51E24" w:rsidRDefault="00187A42" w:rsidP="00A931AB">
      <w:pPr>
        <w:tabs>
          <w:tab w:val="left" w:pos="1659"/>
        </w:tabs>
        <w:ind w:left="1299"/>
        <w:jc w:val="both"/>
        <w:rPr>
          <w:rFonts w:asciiTheme="majorHAnsi" w:hAnsiTheme="majorHAnsi"/>
          <w:b/>
          <w:bCs/>
          <w:sz w:val="18"/>
          <w:szCs w:val="18"/>
        </w:rPr>
      </w:pPr>
      <w:r w:rsidRPr="00C51E24">
        <w:rPr>
          <w:rFonts w:asciiTheme="majorHAnsi" w:hAnsiTheme="majorHAnsi"/>
          <w:b/>
          <w:bCs/>
          <w:sz w:val="18"/>
          <w:szCs w:val="18"/>
        </w:rPr>
        <w:t>Email:</w:t>
      </w:r>
      <w:r w:rsidRPr="00C51E24">
        <w:rPr>
          <w:rFonts w:asciiTheme="majorHAnsi" w:hAnsiTheme="majorHAnsi"/>
          <w:b/>
          <w:bCs/>
          <w:spacing w:val="-1"/>
          <w:sz w:val="18"/>
          <w:szCs w:val="18"/>
        </w:rPr>
        <w:t xml:space="preserve"> </w:t>
      </w:r>
      <w:hyperlink r:id="rId14">
        <w:r w:rsidRPr="00C51E24">
          <w:rPr>
            <w:rFonts w:asciiTheme="majorHAnsi" w:hAnsiTheme="majorHAnsi"/>
            <w:b/>
            <w:bCs/>
            <w:spacing w:val="-2"/>
            <w:sz w:val="18"/>
            <w:szCs w:val="18"/>
          </w:rPr>
          <w:t>sekretariat@asosiasi.ai</w:t>
        </w:r>
      </w:hyperlink>
    </w:p>
    <w:p w14:paraId="01F30630" w14:textId="0EC65308" w:rsidR="0059586B" w:rsidRPr="00C51E24" w:rsidRDefault="00187A42" w:rsidP="00A931AB">
      <w:pPr>
        <w:tabs>
          <w:tab w:val="left" w:pos="1659"/>
        </w:tabs>
        <w:ind w:left="1299"/>
        <w:jc w:val="both"/>
        <w:rPr>
          <w:rFonts w:asciiTheme="majorHAnsi" w:hAnsiTheme="majorHAnsi"/>
          <w:b/>
          <w:bCs/>
          <w:sz w:val="18"/>
          <w:szCs w:val="18"/>
        </w:rPr>
      </w:pPr>
      <w:r w:rsidRPr="00C51E24">
        <w:rPr>
          <w:rFonts w:asciiTheme="majorHAnsi" w:hAnsiTheme="majorHAnsi"/>
          <w:b/>
          <w:bCs/>
          <w:sz w:val="18"/>
          <w:szCs w:val="18"/>
        </w:rPr>
        <w:t>Narahubung:</w:t>
      </w:r>
      <w:r w:rsidRPr="00C51E24">
        <w:rPr>
          <w:rFonts w:asciiTheme="majorHAnsi" w:hAnsiTheme="majorHAnsi"/>
          <w:b/>
          <w:bCs/>
          <w:spacing w:val="-2"/>
          <w:sz w:val="18"/>
          <w:szCs w:val="18"/>
        </w:rPr>
        <w:t xml:space="preserve"> </w:t>
      </w:r>
      <w:r w:rsidR="00431BC1" w:rsidRPr="00C549E7">
        <w:rPr>
          <w:rFonts w:asciiTheme="majorHAnsi" w:hAnsiTheme="majorHAnsi"/>
          <w:b/>
          <w:bCs/>
          <w:spacing w:val="-2"/>
          <w:sz w:val="18"/>
          <w:szCs w:val="18"/>
          <w:lang w:val="sv-SE"/>
        </w:rPr>
        <w:t>Hana</w:t>
      </w:r>
    </w:p>
    <w:p w14:paraId="63411682" w14:textId="5C56CC55" w:rsidR="0059586B" w:rsidRPr="003929F1" w:rsidRDefault="0059586B" w:rsidP="00A931AB">
      <w:pPr>
        <w:pStyle w:val="BodyText"/>
        <w:spacing w:before="73"/>
        <w:jc w:val="both"/>
        <w:rPr>
          <w:rFonts w:asciiTheme="majorHAnsi" w:hAnsiTheme="majorHAnsi"/>
          <w:sz w:val="18"/>
          <w:szCs w:val="18"/>
        </w:rPr>
      </w:pPr>
    </w:p>
    <w:p w14:paraId="5DF6ABB4" w14:textId="77777777" w:rsidR="000A5179" w:rsidRPr="003929F1" w:rsidRDefault="00187A42" w:rsidP="00A931AB">
      <w:pPr>
        <w:pStyle w:val="BodyText"/>
        <w:ind w:left="1299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sz w:val="18"/>
          <w:szCs w:val="18"/>
        </w:rPr>
        <w:t>Atas</w:t>
      </w:r>
      <w:r w:rsidRPr="003929F1">
        <w:rPr>
          <w:rFonts w:asciiTheme="majorHAnsi" w:hAnsiTheme="majorHAnsi"/>
          <w:spacing w:val="-5"/>
          <w:sz w:val="18"/>
          <w:szCs w:val="18"/>
        </w:rPr>
        <w:t xml:space="preserve"> </w:t>
      </w:r>
      <w:r w:rsidRPr="003929F1">
        <w:rPr>
          <w:rFonts w:asciiTheme="majorHAnsi" w:hAnsiTheme="majorHAnsi"/>
          <w:sz w:val="18"/>
          <w:szCs w:val="18"/>
        </w:rPr>
        <w:t>perhatian</w:t>
      </w:r>
      <w:r w:rsidRPr="003929F1">
        <w:rPr>
          <w:rFonts w:asciiTheme="majorHAnsi" w:hAnsiTheme="majorHAnsi"/>
          <w:spacing w:val="-1"/>
          <w:sz w:val="18"/>
          <w:szCs w:val="18"/>
        </w:rPr>
        <w:t xml:space="preserve"> </w:t>
      </w:r>
      <w:r w:rsidRPr="003929F1">
        <w:rPr>
          <w:rFonts w:asciiTheme="majorHAnsi" w:hAnsiTheme="majorHAnsi"/>
          <w:sz w:val="18"/>
          <w:szCs w:val="18"/>
        </w:rPr>
        <w:t>dan</w:t>
      </w:r>
      <w:r w:rsidRPr="003929F1">
        <w:rPr>
          <w:rFonts w:asciiTheme="majorHAnsi" w:hAnsiTheme="majorHAnsi"/>
          <w:spacing w:val="-1"/>
          <w:sz w:val="18"/>
          <w:szCs w:val="18"/>
        </w:rPr>
        <w:t xml:space="preserve"> </w:t>
      </w:r>
      <w:r w:rsidRPr="003929F1">
        <w:rPr>
          <w:rFonts w:asciiTheme="majorHAnsi" w:hAnsiTheme="majorHAnsi"/>
          <w:sz w:val="18"/>
          <w:szCs w:val="18"/>
        </w:rPr>
        <w:t>kerja</w:t>
      </w:r>
      <w:r w:rsidRPr="003929F1">
        <w:rPr>
          <w:rFonts w:asciiTheme="majorHAnsi" w:hAnsiTheme="majorHAnsi"/>
          <w:spacing w:val="-1"/>
          <w:sz w:val="18"/>
          <w:szCs w:val="18"/>
        </w:rPr>
        <w:t xml:space="preserve"> </w:t>
      </w:r>
      <w:r w:rsidRPr="003929F1">
        <w:rPr>
          <w:rFonts w:asciiTheme="majorHAnsi" w:hAnsiTheme="majorHAnsi"/>
          <w:sz w:val="18"/>
          <w:szCs w:val="18"/>
        </w:rPr>
        <w:t>sama</w:t>
      </w:r>
      <w:r w:rsidRPr="003929F1">
        <w:rPr>
          <w:rFonts w:asciiTheme="majorHAnsi" w:hAnsiTheme="majorHAnsi"/>
          <w:spacing w:val="-1"/>
          <w:sz w:val="18"/>
          <w:szCs w:val="18"/>
        </w:rPr>
        <w:t xml:space="preserve"> </w:t>
      </w:r>
      <w:r w:rsidRPr="003929F1">
        <w:rPr>
          <w:rFonts w:asciiTheme="majorHAnsi" w:hAnsiTheme="majorHAnsi"/>
          <w:sz w:val="18"/>
          <w:szCs w:val="18"/>
        </w:rPr>
        <w:t>Bapak/Ibu,</w:t>
      </w:r>
      <w:r w:rsidRPr="003929F1">
        <w:rPr>
          <w:rFonts w:asciiTheme="majorHAnsi" w:hAnsiTheme="majorHAnsi"/>
          <w:spacing w:val="-3"/>
          <w:sz w:val="18"/>
          <w:szCs w:val="18"/>
        </w:rPr>
        <w:t xml:space="preserve"> </w:t>
      </w:r>
      <w:r w:rsidRPr="003929F1">
        <w:rPr>
          <w:rFonts w:asciiTheme="majorHAnsi" w:hAnsiTheme="majorHAnsi"/>
          <w:sz w:val="18"/>
          <w:szCs w:val="18"/>
        </w:rPr>
        <w:t>kami ucapkan</w:t>
      </w:r>
      <w:r w:rsidRPr="003929F1">
        <w:rPr>
          <w:rFonts w:asciiTheme="majorHAnsi" w:hAnsiTheme="majorHAnsi"/>
          <w:spacing w:val="-1"/>
          <w:sz w:val="18"/>
          <w:szCs w:val="18"/>
        </w:rPr>
        <w:t xml:space="preserve"> </w:t>
      </w:r>
      <w:r w:rsidRPr="003929F1">
        <w:rPr>
          <w:rFonts w:asciiTheme="majorHAnsi" w:hAnsiTheme="majorHAnsi"/>
          <w:sz w:val="18"/>
          <w:szCs w:val="18"/>
        </w:rPr>
        <w:t>terima</w:t>
      </w:r>
      <w:r w:rsidRPr="003929F1">
        <w:rPr>
          <w:rFonts w:asciiTheme="majorHAnsi" w:hAnsiTheme="majorHAnsi"/>
          <w:spacing w:val="-1"/>
          <w:sz w:val="18"/>
          <w:szCs w:val="18"/>
        </w:rPr>
        <w:t xml:space="preserve"> </w:t>
      </w:r>
      <w:r w:rsidRPr="003929F1">
        <w:rPr>
          <w:rFonts w:asciiTheme="majorHAnsi" w:hAnsiTheme="majorHAnsi"/>
          <w:spacing w:val="-2"/>
          <w:sz w:val="18"/>
          <w:szCs w:val="18"/>
        </w:rPr>
        <w:t>kasih.</w:t>
      </w:r>
    </w:p>
    <w:p w14:paraId="5DFAC2DE" w14:textId="77777777" w:rsidR="000A5179" w:rsidRPr="003929F1" w:rsidRDefault="000A5179" w:rsidP="00A931AB">
      <w:pPr>
        <w:pStyle w:val="BodyText"/>
        <w:ind w:left="1299"/>
        <w:jc w:val="both"/>
        <w:rPr>
          <w:rFonts w:asciiTheme="majorHAnsi" w:hAnsiTheme="majorHAnsi"/>
          <w:sz w:val="18"/>
          <w:szCs w:val="18"/>
        </w:rPr>
      </w:pPr>
    </w:p>
    <w:p w14:paraId="0EE44ECC" w14:textId="5B260E2D" w:rsidR="0059586B" w:rsidRPr="003929F1" w:rsidRDefault="000A5179" w:rsidP="00A931AB">
      <w:pPr>
        <w:pStyle w:val="BodyText"/>
        <w:ind w:left="1299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noProof/>
          <w:sz w:val="18"/>
          <w:szCs w:val="18"/>
        </w:rPr>
        <w:drawing>
          <wp:anchor distT="0" distB="0" distL="114300" distR="114300" simplePos="0" relativeHeight="251653632" behindDoc="0" locked="0" layoutInCell="1" allowOverlap="1" wp14:anchorId="08A39FC9" wp14:editId="26CE40A1">
            <wp:simplePos x="0" y="0"/>
            <wp:positionH relativeFrom="column">
              <wp:posOffset>832816</wp:posOffset>
            </wp:positionH>
            <wp:positionV relativeFrom="paragraph">
              <wp:posOffset>101103</wp:posOffset>
            </wp:positionV>
            <wp:extent cx="970059" cy="898497"/>
            <wp:effectExtent l="0" t="0" r="0" b="0"/>
            <wp:wrapNone/>
            <wp:docPr id="1207137028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37028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604" cy="90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A42" w:rsidRPr="003929F1">
        <w:rPr>
          <w:rFonts w:asciiTheme="majorHAnsi" w:hAnsiTheme="majorHAnsi"/>
          <w:sz w:val="18"/>
          <w:szCs w:val="18"/>
        </w:rPr>
        <w:t>Hormat</w:t>
      </w:r>
      <w:r w:rsidR="00187A42" w:rsidRPr="003929F1">
        <w:rPr>
          <w:rFonts w:asciiTheme="majorHAnsi" w:hAnsiTheme="majorHAnsi"/>
          <w:spacing w:val="1"/>
          <w:sz w:val="18"/>
          <w:szCs w:val="18"/>
        </w:rPr>
        <w:t xml:space="preserve"> </w:t>
      </w:r>
      <w:r w:rsidR="00187A42" w:rsidRPr="003929F1">
        <w:rPr>
          <w:rFonts w:asciiTheme="majorHAnsi" w:hAnsiTheme="majorHAnsi"/>
          <w:spacing w:val="-2"/>
          <w:sz w:val="18"/>
          <w:szCs w:val="18"/>
        </w:rPr>
        <w:t>kami,</w:t>
      </w:r>
    </w:p>
    <w:p w14:paraId="67AF992F" w14:textId="70A0C1D0" w:rsidR="0059586B" w:rsidRPr="003929F1" w:rsidRDefault="0059586B" w:rsidP="00A931AB">
      <w:pPr>
        <w:pStyle w:val="BodyText"/>
        <w:jc w:val="both"/>
        <w:rPr>
          <w:rFonts w:asciiTheme="majorHAnsi" w:hAnsiTheme="majorHAnsi"/>
          <w:sz w:val="18"/>
          <w:szCs w:val="18"/>
        </w:rPr>
      </w:pPr>
    </w:p>
    <w:p w14:paraId="56949F4D" w14:textId="78A81412" w:rsidR="0059586B" w:rsidRPr="003929F1" w:rsidRDefault="0059586B" w:rsidP="00A931AB">
      <w:pPr>
        <w:pStyle w:val="BodyText"/>
        <w:jc w:val="both"/>
        <w:rPr>
          <w:rFonts w:asciiTheme="majorHAnsi" w:hAnsiTheme="majorHAnsi"/>
          <w:sz w:val="18"/>
          <w:szCs w:val="18"/>
        </w:rPr>
      </w:pPr>
    </w:p>
    <w:p w14:paraId="1EB03726" w14:textId="10BE7A41" w:rsidR="0059586B" w:rsidRPr="003929F1" w:rsidRDefault="008210C1" w:rsidP="00A931AB">
      <w:pPr>
        <w:pStyle w:val="BodyText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7664BA18" wp14:editId="3C95335A">
                <wp:simplePos x="0" y="0"/>
                <wp:positionH relativeFrom="column">
                  <wp:posOffset>991622</wp:posOffset>
                </wp:positionH>
                <wp:positionV relativeFrom="paragraph">
                  <wp:posOffset>-243481</wp:posOffset>
                </wp:positionV>
                <wp:extent cx="1423035" cy="661504"/>
                <wp:effectExtent l="38100" t="38100" r="5715" b="24765"/>
                <wp:wrapNone/>
                <wp:docPr id="201820672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23035" cy="66150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B624B" id="Ink 6" o:spid="_x0000_s1026" type="#_x0000_t75" style="position:absolute;margin-left:78pt;margin-top:-19.25pt;width:112.3pt;height:52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">
                <v:imagedata r:id="rId18" o:title=""/>
              </v:shape>
            </w:pict>
          </mc:Fallback>
        </mc:AlternateContent>
      </w:r>
    </w:p>
    <w:p w14:paraId="69406F0A" w14:textId="67D9C319" w:rsidR="0059586B" w:rsidRPr="003929F1" w:rsidRDefault="0059586B" w:rsidP="00A931AB">
      <w:pPr>
        <w:pStyle w:val="BodyText"/>
        <w:jc w:val="both"/>
        <w:rPr>
          <w:rFonts w:asciiTheme="majorHAnsi" w:hAnsiTheme="majorHAnsi"/>
          <w:sz w:val="18"/>
          <w:szCs w:val="18"/>
        </w:rPr>
      </w:pPr>
    </w:p>
    <w:p w14:paraId="67F0C259" w14:textId="77777777" w:rsidR="0059586B" w:rsidRPr="003929F1" w:rsidRDefault="0059586B" w:rsidP="00A931AB">
      <w:pPr>
        <w:pStyle w:val="BodyText"/>
        <w:jc w:val="both"/>
        <w:rPr>
          <w:rFonts w:asciiTheme="majorHAnsi" w:hAnsiTheme="majorHAnsi"/>
          <w:sz w:val="18"/>
          <w:szCs w:val="18"/>
        </w:rPr>
      </w:pPr>
    </w:p>
    <w:p w14:paraId="7BFAEA62" w14:textId="77777777" w:rsidR="000A5179" w:rsidRPr="003929F1" w:rsidRDefault="000A5179" w:rsidP="00A931AB">
      <w:pPr>
        <w:pStyle w:val="BodyText"/>
        <w:spacing w:before="1"/>
        <w:ind w:left="1299"/>
        <w:jc w:val="both"/>
        <w:rPr>
          <w:rFonts w:asciiTheme="majorHAnsi" w:hAnsiTheme="majorHAnsi"/>
          <w:sz w:val="18"/>
          <w:szCs w:val="18"/>
          <w:u w:val="single"/>
        </w:rPr>
      </w:pPr>
    </w:p>
    <w:p w14:paraId="1A5CC9DE" w14:textId="7812956A" w:rsidR="0059586B" w:rsidRPr="003929F1" w:rsidRDefault="000A5179" w:rsidP="00A931AB">
      <w:pPr>
        <w:pStyle w:val="BodyText"/>
        <w:spacing w:before="1"/>
        <w:ind w:left="1299"/>
        <w:jc w:val="both"/>
        <w:rPr>
          <w:rFonts w:asciiTheme="majorHAnsi" w:hAnsiTheme="majorHAnsi"/>
          <w:sz w:val="18"/>
          <w:szCs w:val="18"/>
        </w:rPr>
      </w:pPr>
      <w:r w:rsidRPr="003929F1">
        <w:rPr>
          <w:rFonts w:asciiTheme="majorHAnsi" w:hAnsiTheme="majorHAnsi"/>
          <w:sz w:val="18"/>
          <w:szCs w:val="18"/>
          <w:u w:val="single"/>
        </w:rPr>
        <w:t>Husnul Khotimah</w:t>
      </w:r>
    </w:p>
    <w:p w14:paraId="74B914F3" w14:textId="2BBA1862" w:rsidR="0059586B" w:rsidRPr="000A5179" w:rsidRDefault="000A5179" w:rsidP="00A931AB">
      <w:pPr>
        <w:spacing w:before="2"/>
        <w:ind w:left="1299"/>
        <w:jc w:val="both"/>
        <w:rPr>
          <w:rFonts w:asciiTheme="majorHAnsi" w:hAnsiTheme="majorHAnsi"/>
          <w:b/>
          <w:i/>
          <w:sz w:val="20"/>
          <w:szCs w:val="20"/>
        </w:rPr>
      </w:pPr>
      <w:r w:rsidRPr="003929F1">
        <w:rPr>
          <w:rFonts w:asciiTheme="majorHAnsi" w:hAnsiTheme="majorHAnsi"/>
          <w:b/>
          <w:i/>
          <w:sz w:val="18"/>
          <w:szCs w:val="18"/>
        </w:rPr>
        <w:t xml:space="preserve">Wakil Ketua Bidang Kerjasama </w:t>
      </w:r>
      <w:r w:rsidR="00FF1593" w:rsidRPr="003929F1">
        <w:rPr>
          <w:rFonts w:asciiTheme="majorHAnsi" w:hAnsiTheme="majorHAnsi"/>
          <w:b/>
          <w:i/>
          <w:sz w:val="18"/>
          <w:szCs w:val="18"/>
        </w:rPr>
        <w:t>Pendidikan Ting</w:t>
      </w:r>
      <w:r w:rsidR="00FF1593">
        <w:rPr>
          <w:rFonts w:asciiTheme="majorHAnsi" w:hAnsiTheme="majorHAnsi"/>
          <w:b/>
          <w:i/>
          <w:sz w:val="20"/>
          <w:szCs w:val="20"/>
        </w:rPr>
        <w:t>gi dan Menengah</w:t>
      </w:r>
    </w:p>
    <w:p w14:paraId="7B659D2B" w14:textId="77777777" w:rsidR="0059586B" w:rsidRPr="000A5179" w:rsidRDefault="0059586B" w:rsidP="00A931AB">
      <w:pPr>
        <w:jc w:val="both"/>
        <w:rPr>
          <w:rFonts w:asciiTheme="majorHAnsi" w:hAnsiTheme="majorHAnsi"/>
          <w:b/>
          <w:i/>
          <w:sz w:val="20"/>
          <w:szCs w:val="20"/>
        </w:rPr>
        <w:sectPr w:rsidR="0059586B" w:rsidRPr="000A5179" w:rsidSect="00107576">
          <w:pgSz w:w="11906" w:h="16838" w:code="9"/>
          <w:pgMar w:top="660" w:right="141" w:bottom="280" w:left="141" w:header="720" w:footer="720" w:gutter="0"/>
          <w:cols w:space="720"/>
          <w:docGrid w:linePitch="299"/>
        </w:sectPr>
      </w:pPr>
    </w:p>
    <w:p w14:paraId="044B743C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  <w:i/>
        </w:rPr>
      </w:pPr>
    </w:p>
    <w:p w14:paraId="5DB6CDC7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  <w:i/>
        </w:rPr>
      </w:pPr>
    </w:p>
    <w:p w14:paraId="49013D09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  <w:i/>
        </w:rPr>
      </w:pPr>
    </w:p>
    <w:p w14:paraId="4F8F51C5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  <w:i/>
        </w:rPr>
      </w:pPr>
    </w:p>
    <w:p w14:paraId="4840C1B1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  <w:i/>
        </w:rPr>
      </w:pPr>
    </w:p>
    <w:p w14:paraId="775375F2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  <w:i/>
        </w:rPr>
      </w:pPr>
    </w:p>
    <w:p w14:paraId="57E0AC2A" w14:textId="77777777" w:rsidR="0059586B" w:rsidRPr="000A5179" w:rsidRDefault="0059586B" w:rsidP="00A931AB">
      <w:pPr>
        <w:pStyle w:val="BodyText"/>
        <w:spacing w:before="4"/>
        <w:jc w:val="both"/>
        <w:rPr>
          <w:rFonts w:asciiTheme="majorHAnsi" w:hAnsiTheme="majorHAnsi"/>
          <w:b/>
          <w:i/>
        </w:rPr>
      </w:pPr>
    </w:p>
    <w:p w14:paraId="6139ACC9" w14:textId="77777777" w:rsidR="0059586B" w:rsidRPr="000A5179" w:rsidRDefault="00187A42" w:rsidP="00A931AB">
      <w:pPr>
        <w:ind w:left="1299"/>
        <w:jc w:val="both"/>
        <w:rPr>
          <w:rFonts w:asciiTheme="majorHAnsi" w:hAnsiTheme="majorHAnsi"/>
          <w:b/>
          <w:i/>
          <w:sz w:val="20"/>
          <w:szCs w:val="20"/>
        </w:rPr>
      </w:pPr>
      <w:r w:rsidRPr="000A5179">
        <w:rPr>
          <w:rFonts w:asciiTheme="majorHAnsi" w:hAnsiTheme="majorHAnsi"/>
          <w:b/>
          <w:i/>
          <w:noProof/>
          <w:sz w:val="20"/>
          <w:szCs w:val="20"/>
        </w:rPr>
        <w:drawing>
          <wp:anchor distT="0" distB="0" distL="0" distR="0" simplePos="0" relativeHeight="251654656" behindDoc="1" locked="0" layoutInCell="1" allowOverlap="1" wp14:anchorId="43C6369B" wp14:editId="505F34A6">
            <wp:simplePos x="0" y="0"/>
            <wp:positionH relativeFrom="page">
              <wp:posOffset>630555</wp:posOffset>
            </wp:positionH>
            <wp:positionV relativeFrom="paragraph">
              <wp:posOffset>-1122680</wp:posOffset>
            </wp:positionV>
            <wp:extent cx="6303645" cy="6615430"/>
            <wp:effectExtent l="0" t="0" r="1905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>
                      <a:alphaModFix amt="8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-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822" cy="6615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5179">
        <w:rPr>
          <w:rFonts w:asciiTheme="majorHAnsi" w:hAnsiTheme="majorHAnsi"/>
          <w:b/>
          <w:i/>
          <w:sz w:val="20"/>
          <w:szCs w:val="20"/>
        </w:rPr>
        <w:t>Lampiran</w:t>
      </w:r>
      <w:r w:rsidRPr="000A5179">
        <w:rPr>
          <w:rFonts w:asciiTheme="majorHAnsi" w:hAnsiTheme="majorHAnsi"/>
          <w:b/>
          <w:i/>
          <w:spacing w:val="-8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i/>
          <w:spacing w:val="-10"/>
          <w:sz w:val="20"/>
          <w:szCs w:val="20"/>
        </w:rPr>
        <w:t>1</w:t>
      </w:r>
    </w:p>
    <w:p w14:paraId="7CA67993" w14:textId="77777777" w:rsidR="0059586B" w:rsidRPr="000A5179" w:rsidRDefault="00187A42" w:rsidP="00A931AB">
      <w:pPr>
        <w:pStyle w:val="Heading1"/>
        <w:spacing w:before="179"/>
        <w:jc w:val="both"/>
        <w:rPr>
          <w:rFonts w:asciiTheme="majorHAnsi" w:hAnsiTheme="majorHAnsi"/>
          <w:sz w:val="20"/>
          <w:szCs w:val="20"/>
        </w:rPr>
      </w:pPr>
      <w:r w:rsidRPr="000A5179">
        <w:rPr>
          <w:rFonts w:asciiTheme="majorHAnsi" w:hAnsiTheme="majorHAnsi"/>
          <w:sz w:val="20"/>
          <w:szCs w:val="20"/>
        </w:rPr>
        <w:t>World</w:t>
      </w:r>
      <w:r w:rsidRPr="000A5179">
        <w:rPr>
          <w:rFonts w:asciiTheme="majorHAnsi" w:hAnsiTheme="majorHAnsi"/>
          <w:spacing w:val="-4"/>
          <w:sz w:val="20"/>
          <w:szCs w:val="20"/>
        </w:rPr>
        <w:t xml:space="preserve"> </w:t>
      </w:r>
      <w:r w:rsidRPr="000A5179">
        <w:rPr>
          <w:rFonts w:asciiTheme="majorHAnsi" w:hAnsiTheme="majorHAnsi"/>
          <w:sz w:val="20"/>
          <w:szCs w:val="20"/>
        </w:rPr>
        <w:t>Economic</w:t>
      </w:r>
      <w:r w:rsidRPr="000A5179">
        <w:rPr>
          <w:rFonts w:asciiTheme="majorHAnsi" w:hAnsiTheme="majorHAnsi"/>
          <w:spacing w:val="-4"/>
          <w:sz w:val="20"/>
          <w:szCs w:val="20"/>
        </w:rPr>
        <w:t xml:space="preserve"> Forum</w:t>
      </w:r>
    </w:p>
    <w:p w14:paraId="19930573" w14:textId="77777777" w:rsidR="0059586B" w:rsidRPr="000A5179" w:rsidRDefault="00187A42" w:rsidP="00A931AB">
      <w:pPr>
        <w:spacing w:before="23"/>
        <w:ind w:left="1299"/>
        <w:jc w:val="both"/>
        <w:rPr>
          <w:rFonts w:asciiTheme="majorHAnsi" w:hAnsiTheme="majorHAnsi"/>
          <w:b/>
          <w:i/>
          <w:sz w:val="20"/>
          <w:szCs w:val="20"/>
        </w:rPr>
      </w:pPr>
      <w:r w:rsidRPr="000A5179">
        <w:rPr>
          <w:rFonts w:asciiTheme="majorHAnsi" w:hAnsiTheme="majorHAnsi"/>
          <w:b/>
          <w:i/>
          <w:sz w:val="20"/>
          <w:szCs w:val="20"/>
        </w:rPr>
        <w:t>Skills</w:t>
      </w:r>
      <w:r w:rsidRPr="000A5179">
        <w:rPr>
          <w:rFonts w:asciiTheme="majorHAnsi" w:hAnsiTheme="majorHAnsi"/>
          <w:b/>
          <w:i/>
          <w:spacing w:val="-4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i/>
          <w:sz w:val="20"/>
          <w:szCs w:val="20"/>
        </w:rPr>
        <w:t>on</w:t>
      </w:r>
      <w:r w:rsidRPr="000A5179">
        <w:rPr>
          <w:rFonts w:asciiTheme="majorHAnsi" w:hAnsiTheme="majorHAnsi"/>
          <w:b/>
          <w:i/>
          <w:spacing w:val="-1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i/>
          <w:sz w:val="20"/>
          <w:szCs w:val="20"/>
        </w:rPr>
        <w:t>the</w:t>
      </w:r>
      <w:r w:rsidRPr="000A5179">
        <w:rPr>
          <w:rFonts w:asciiTheme="majorHAnsi" w:hAnsiTheme="majorHAnsi"/>
          <w:b/>
          <w:i/>
          <w:spacing w:val="-3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i/>
          <w:sz w:val="20"/>
          <w:szCs w:val="20"/>
        </w:rPr>
        <w:t>rise,</w:t>
      </w:r>
      <w:r w:rsidRPr="000A5179">
        <w:rPr>
          <w:rFonts w:asciiTheme="majorHAnsi" w:hAnsiTheme="majorHAnsi"/>
          <w:b/>
          <w:i/>
          <w:spacing w:val="-1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i/>
          <w:sz w:val="20"/>
          <w:szCs w:val="20"/>
        </w:rPr>
        <w:t>2025-</w:t>
      </w:r>
      <w:r w:rsidRPr="000A5179">
        <w:rPr>
          <w:rFonts w:asciiTheme="majorHAnsi" w:hAnsiTheme="majorHAnsi"/>
          <w:b/>
          <w:i/>
          <w:spacing w:val="-4"/>
          <w:sz w:val="20"/>
          <w:szCs w:val="20"/>
        </w:rPr>
        <w:t>2030</w:t>
      </w:r>
    </w:p>
    <w:p w14:paraId="3844C8CC" w14:textId="77777777" w:rsidR="0059586B" w:rsidRPr="000A5179" w:rsidRDefault="00187A42" w:rsidP="00A931AB">
      <w:pPr>
        <w:pStyle w:val="BodyText"/>
        <w:spacing w:before="6"/>
        <w:jc w:val="both"/>
        <w:rPr>
          <w:rFonts w:asciiTheme="majorHAnsi" w:hAnsiTheme="majorHAnsi"/>
          <w:b/>
          <w:i/>
        </w:rPr>
      </w:pPr>
      <w:r w:rsidRPr="000A5179">
        <w:rPr>
          <w:rFonts w:asciiTheme="majorHAnsi" w:hAnsiTheme="majorHAnsi"/>
          <w:b/>
          <w:i/>
          <w:noProof/>
        </w:rPr>
        <w:drawing>
          <wp:anchor distT="0" distB="0" distL="0" distR="0" simplePos="0" relativeHeight="251658752" behindDoc="1" locked="0" layoutInCell="1" allowOverlap="1" wp14:anchorId="2B3C2F9B" wp14:editId="641C3FC5">
            <wp:simplePos x="0" y="0"/>
            <wp:positionH relativeFrom="page">
              <wp:posOffset>495300</wp:posOffset>
            </wp:positionH>
            <wp:positionV relativeFrom="paragraph">
              <wp:posOffset>150495</wp:posOffset>
            </wp:positionV>
            <wp:extent cx="6623050" cy="3583305"/>
            <wp:effectExtent l="0" t="0" r="6350" b="0"/>
            <wp:wrapTopAndBottom/>
            <wp:docPr id="7" name="Image 7" descr="e6d8e874-be3c-489a-92ad-9b14e4a3ba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e6d8e874-be3c-489a-92ad-9b14e4a3ba85"/>
                    <pic:cNvPicPr/>
                  </pic:nvPicPr>
                  <pic:blipFill>
                    <a:blip r:embed="rId20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146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8008B" w14:textId="77777777" w:rsidR="0059586B" w:rsidRPr="000A5179" w:rsidRDefault="0059586B" w:rsidP="00A931AB">
      <w:pPr>
        <w:pStyle w:val="BodyText"/>
        <w:spacing w:before="119"/>
        <w:jc w:val="both"/>
        <w:rPr>
          <w:rFonts w:asciiTheme="majorHAnsi" w:hAnsiTheme="majorHAnsi"/>
          <w:b/>
          <w:i/>
        </w:rPr>
      </w:pPr>
    </w:p>
    <w:p w14:paraId="1699A473" w14:textId="77777777" w:rsidR="0059586B" w:rsidRPr="000A5179" w:rsidRDefault="00187A42" w:rsidP="00A931AB">
      <w:pPr>
        <w:pStyle w:val="Heading1"/>
        <w:spacing w:line="252" w:lineRule="exact"/>
        <w:jc w:val="both"/>
        <w:rPr>
          <w:rFonts w:asciiTheme="majorHAnsi" w:hAnsiTheme="majorHAnsi"/>
          <w:sz w:val="20"/>
          <w:szCs w:val="20"/>
        </w:rPr>
      </w:pPr>
      <w:r w:rsidRPr="000A5179">
        <w:rPr>
          <w:rFonts w:asciiTheme="majorHAnsi" w:hAnsiTheme="majorHAnsi"/>
          <w:sz w:val="20"/>
          <w:szCs w:val="20"/>
        </w:rPr>
        <w:t>Komdigi,</w:t>
      </w:r>
      <w:r w:rsidRPr="000A5179">
        <w:rPr>
          <w:rFonts w:asciiTheme="majorHAnsi" w:hAnsiTheme="majorHAnsi"/>
          <w:spacing w:val="-5"/>
          <w:sz w:val="20"/>
          <w:szCs w:val="20"/>
        </w:rPr>
        <w:t xml:space="preserve"> </w:t>
      </w:r>
      <w:r w:rsidRPr="000A5179">
        <w:rPr>
          <w:rFonts w:asciiTheme="majorHAnsi" w:hAnsiTheme="majorHAnsi"/>
          <w:sz w:val="20"/>
          <w:szCs w:val="20"/>
        </w:rPr>
        <w:t>26</w:t>
      </w:r>
      <w:r w:rsidRPr="000A5179">
        <w:rPr>
          <w:rFonts w:asciiTheme="majorHAnsi" w:hAnsiTheme="majorHAnsi"/>
          <w:spacing w:val="-2"/>
          <w:sz w:val="20"/>
          <w:szCs w:val="20"/>
        </w:rPr>
        <w:t xml:space="preserve"> </w:t>
      </w:r>
      <w:r w:rsidRPr="000A5179">
        <w:rPr>
          <w:rFonts w:asciiTheme="majorHAnsi" w:hAnsiTheme="majorHAnsi"/>
          <w:sz w:val="20"/>
          <w:szCs w:val="20"/>
        </w:rPr>
        <w:t>Agustus</w:t>
      </w:r>
      <w:r w:rsidRPr="000A5179">
        <w:rPr>
          <w:rFonts w:asciiTheme="majorHAnsi" w:hAnsiTheme="majorHAnsi"/>
          <w:spacing w:val="-4"/>
          <w:sz w:val="20"/>
          <w:szCs w:val="20"/>
        </w:rPr>
        <w:t xml:space="preserve"> 2024</w:t>
      </w:r>
    </w:p>
    <w:p w14:paraId="1F467BFD" w14:textId="77777777" w:rsidR="0059586B" w:rsidRPr="000A5179" w:rsidRDefault="00187A42" w:rsidP="00A931AB">
      <w:pPr>
        <w:ind w:left="1299" w:right="1618"/>
        <w:jc w:val="both"/>
        <w:rPr>
          <w:rFonts w:asciiTheme="majorHAnsi" w:hAnsiTheme="majorHAnsi"/>
          <w:b/>
          <w:sz w:val="20"/>
          <w:szCs w:val="20"/>
        </w:rPr>
      </w:pPr>
      <w:r w:rsidRPr="000A5179">
        <w:rPr>
          <w:rFonts w:asciiTheme="majorHAnsi" w:hAnsiTheme="majorHAnsi"/>
          <w:b/>
          <w:sz w:val="20"/>
          <w:szCs w:val="20"/>
        </w:rPr>
        <w:t>MEMBANGUN</w:t>
      </w:r>
      <w:r w:rsidRPr="000A5179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EKOSISTEM</w:t>
      </w:r>
      <w:r w:rsidRPr="000A5179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AI</w:t>
      </w:r>
      <w:r w:rsidRPr="000A5179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DI</w:t>
      </w:r>
      <w:r w:rsidRPr="000A5179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INDONESIA</w:t>
      </w:r>
      <w:r w:rsidRPr="000A5179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UNTUK</w:t>
      </w:r>
      <w:r w:rsidRPr="000A5179">
        <w:rPr>
          <w:rFonts w:asciiTheme="majorHAnsi" w:hAnsiTheme="majorHAnsi"/>
          <w:b/>
          <w:spacing w:val="-2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2030,</w:t>
      </w:r>
      <w:r w:rsidRPr="000A5179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POTENSI</w:t>
      </w:r>
      <w:r w:rsidRPr="000A5179">
        <w:rPr>
          <w:rFonts w:asciiTheme="majorHAnsi" w:hAnsiTheme="majorHAnsi"/>
          <w:b/>
          <w:spacing w:val="-8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 xml:space="preserve">DAN </w:t>
      </w:r>
      <w:r w:rsidRPr="000A5179">
        <w:rPr>
          <w:rFonts w:asciiTheme="majorHAnsi" w:hAnsiTheme="majorHAnsi"/>
          <w:b/>
          <w:spacing w:val="-2"/>
          <w:sz w:val="20"/>
          <w:szCs w:val="20"/>
        </w:rPr>
        <w:t>TANTANGAN</w:t>
      </w:r>
    </w:p>
    <w:p w14:paraId="6E0F52D4" w14:textId="77777777" w:rsidR="0059586B" w:rsidRPr="000A5179" w:rsidRDefault="00187A42" w:rsidP="00A931AB">
      <w:pPr>
        <w:pStyle w:val="BodyText"/>
        <w:spacing w:before="7"/>
        <w:jc w:val="both"/>
        <w:rPr>
          <w:rFonts w:asciiTheme="majorHAnsi" w:hAnsiTheme="majorHAnsi"/>
          <w:b/>
        </w:rPr>
      </w:pPr>
      <w:r w:rsidRPr="000A5179">
        <w:rPr>
          <w:rFonts w:asciiTheme="majorHAnsi" w:hAnsiTheme="majorHAnsi"/>
          <w:b/>
          <w:noProof/>
        </w:rPr>
        <w:drawing>
          <wp:anchor distT="0" distB="0" distL="0" distR="0" simplePos="0" relativeHeight="251661824" behindDoc="1" locked="0" layoutInCell="1" allowOverlap="1" wp14:anchorId="3F59C52F" wp14:editId="03400D93">
            <wp:simplePos x="0" y="0"/>
            <wp:positionH relativeFrom="page">
              <wp:posOffset>304800</wp:posOffset>
            </wp:positionH>
            <wp:positionV relativeFrom="paragraph">
              <wp:posOffset>107315</wp:posOffset>
            </wp:positionV>
            <wp:extent cx="6997700" cy="359664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797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97883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  <w:sectPr w:rsidR="0059586B" w:rsidRPr="000A5179">
          <w:pgSz w:w="11910" w:h="16840"/>
          <w:pgMar w:top="660" w:right="141" w:bottom="280" w:left="141" w:header="720" w:footer="720" w:gutter="0"/>
          <w:cols w:space="720"/>
        </w:sectPr>
      </w:pPr>
    </w:p>
    <w:p w14:paraId="03C13035" w14:textId="77777777" w:rsidR="0059586B" w:rsidRPr="000A5179" w:rsidRDefault="00187A42" w:rsidP="00A931AB">
      <w:pPr>
        <w:pStyle w:val="BodyText"/>
        <w:jc w:val="both"/>
        <w:rPr>
          <w:rFonts w:asciiTheme="majorHAnsi" w:hAnsiTheme="majorHAnsi"/>
          <w:b/>
        </w:rPr>
      </w:pPr>
      <w:r w:rsidRPr="000A5179">
        <w:rPr>
          <w:rFonts w:asciiTheme="majorHAnsi" w:hAnsiTheme="majorHAnsi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47488" behindDoc="0" locked="0" layoutInCell="1" allowOverlap="1" wp14:anchorId="60E42992" wp14:editId="02ED745F">
                <wp:simplePos x="0" y="0"/>
                <wp:positionH relativeFrom="page">
                  <wp:posOffset>0</wp:posOffset>
                </wp:positionH>
                <wp:positionV relativeFrom="page">
                  <wp:posOffset>10563860</wp:posOffset>
                </wp:positionV>
                <wp:extent cx="7459980" cy="12700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998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59980" h="127000">
                              <a:moveTo>
                                <a:pt x="7459980" y="0"/>
                              </a:moveTo>
                              <a:lnTo>
                                <a:pt x="0" y="0"/>
                              </a:lnTo>
                              <a:lnTo>
                                <a:pt x="0" y="126998"/>
                              </a:lnTo>
                              <a:lnTo>
                                <a:pt x="7459980" y="126998"/>
                              </a:lnTo>
                              <a:lnTo>
                                <a:pt x="7459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549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D89C7" id="Graphic 9" o:spid="_x0000_s1026" style="position:absolute;margin-left:0;margin-top:831.8pt;width:587.4pt;height:10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5998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" path="m7459980,l,,,126998r7459980,l7459980,xe" fillcolor="#085492" stroked="f">
                <v:path arrowok="t"/>
                <w10:wrap anchorx="page" anchory="page"/>
              </v:shape>
            </w:pict>
          </mc:Fallback>
        </mc:AlternateContent>
      </w:r>
    </w:p>
    <w:p w14:paraId="256302F9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6275DA41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5E42DA9C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45C97B32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5D8815EA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48BD894D" w14:textId="77777777" w:rsidR="0059586B" w:rsidRPr="000A5179" w:rsidRDefault="0059586B" w:rsidP="00A931AB">
      <w:pPr>
        <w:pStyle w:val="BodyText"/>
        <w:spacing w:before="4"/>
        <w:jc w:val="both"/>
        <w:rPr>
          <w:rFonts w:asciiTheme="majorHAnsi" w:hAnsiTheme="majorHAnsi"/>
          <w:b/>
        </w:rPr>
      </w:pPr>
    </w:p>
    <w:p w14:paraId="2A4919E7" w14:textId="77777777" w:rsidR="0059586B" w:rsidRPr="000A5179" w:rsidRDefault="00187A42" w:rsidP="00A931AB">
      <w:pPr>
        <w:ind w:left="1299"/>
        <w:jc w:val="both"/>
        <w:rPr>
          <w:rFonts w:asciiTheme="majorHAnsi" w:hAnsiTheme="majorHAnsi"/>
          <w:b/>
          <w:i/>
          <w:sz w:val="20"/>
          <w:szCs w:val="20"/>
        </w:rPr>
      </w:pPr>
      <w:r w:rsidRPr="000A5179">
        <w:rPr>
          <w:rFonts w:asciiTheme="majorHAnsi" w:hAnsiTheme="majorHAnsi"/>
          <w:b/>
          <w:i/>
          <w:noProof/>
          <w:sz w:val="20"/>
          <w:szCs w:val="20"/>
        </w:rPr>
        <w:drawing>
          <wp:anchor distT="0" distB="0" distL="0" distR="0" simplePos="0" relativeHeight="251655680" behindDoc="1" locked="0" layoutInCell="1" allowOverlap="1" wp14:anchorId="3D7D6DA2" wp14:editId="41250783">
            <wp:simplePos x="0" y="0"/>
            <wp:positionH relativeFrom="page">
              <wp:posOffset>630555</wp:posOffset>
            </wp:positionH>
            <wp:positionV relativeFrom="paragraph">
              <wp:posOffset>-1122680</wp:posOffset>
            </wp:positionV>
            <wp:extent cx="6303645" cy="6615430"/>
            <wp:effectExtent l="0" t="0" r="1905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3" cstate="print">
                      <a:alphaModFix amt="8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822" cy="6615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5179">
        <w:rPr>
          <w:rFonts w:asciiTheme="majorHAnsi" w:hAnsiTheme="majorHAnsi"/>
          <w:b/>
          <w:i/>
          <w:sz w:val="20"/>
          <w:szCs w:val="20"/>
        </w:rPr>
        <w:t>Lampiran</w:t>
      </w:r>
      <w:r w:rsidRPr="000A5179">
        <w:rPr>
          <w:rFonts w:asciiTheme="majorHAnsi" w:hAnsiTheme="majorHAnsi"/>
          <w:b/>
          <w:i/>
          <w:spacing w:val="-8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i/>
          <w:spacing w:val="-10"/>
          <w:sz w:val="20"/>
          <w:szCs w:val="20"/>
        </w:rPr>
        <w:t>2</w:t>
      </w:r>
    </w:p>
    <w:p w14:paraId="51737EF8" w14:textId="77777777" w:rsidR="0059586B" w:rsidRPr="000A5179" w:rsidRDefault="00187A42" w:rsidP="00A931AB">
      <w:pPr>
        <w:spacing w:before="20"/>
        <w:ind w:left="1299"/>
        <w:jc w:val="both"/>
        <w:rPr>
          <w:rFonts w:asciiTheme="majorHAnsi" w:hAnsiTheme="majorHAnsi"/>
          <w:b/>
          <w:sz w:val="20"/>
          <w:szCs w:val="20"/>
        </w:rPr>
      </w:pPr>
      <w:r w:rsidRPr="000A5179">
        <w:rPr>
          <w:rFonts w:asciiTheme="majorHAnsi" w:hAnsiTheme="majorHAnsi"/>
          <w:b/>
          <w:sz w:val="20"/>
          <w:szCs w:val="20"/>
        </w:rPr>
        <w:t>Kompas.com</w:t>
      </w:r>
      <w:r w:rsidRPr="000A5179">
        <w:rPr>
          <w:rFonts w:asciiTheme="majorHAnsi" w:hAnsiTheme="majorHAnsi"/>
          <w:b/>
          <w:spacing w:val="-5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pacing w:val="-2"/>
          <w:sz w:val="20"/>
          <w:szCs w:val="20"/>
        </w:rPr>
        <w:t>01/01/2025</w:t>
      </w:r>
    </w:p>
    <w:p w14:paraId="56DAD7F1" w14:textId="77777777" w:rsidR="0059586B" w:rsidRPr="000A5179" w:rsidRDefault="00187A42" w:rsidP="00A931AB">
      <w:pPr>
        <w:spacing w:before="185"/>
        <w:ind w:left="1299"/>
        <w:jc w:val="both"/>
        <w:rPr>
          <w:rFonts w:asciiTheme="majorHAnsi" w:hAnsiTheme="majorHAnsi"/>
          <w:b/>
          <w:sz w:val="20"/>
          <w:szCs w:val="20"/>
        </w:rPr>
      </w:pPr>
      <w:r w:rsidRPr="000A5179">
        <w:rPr>
          <w:rFonts w:asciiTheme="majorHAnsi" w:hAnsiTheme="majorHAnsi"/>
          <w:b/>
          <w:sz w:val="20"/>
          <w:szCs w:val="20"/>
        </w:rPr>
        <w:t>2025,</w:t>
      </w:r>
      <w:r w:rsidRPr="000A5179">
        <w:rPr>
          <w:rFonts w:asciiTheme="majorHAnsi" w:hAnsiTheme="majorHAnsi"/>
          <w:b/>
          <w:spacing w:val="-2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Pekerjaan</w:t>
      </w:r>
      <w:r w:rsidRPr="000A5179">
        <w:rPr>
          <w:rFonts w:asciiTheme="majorHAnsi" w:hAnsiTheme="majorHAnsi"/>
          <w:b/>
          <w:spacing w:val="-3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dengan</w:t>
      </w:r>
      <w:r w:rsidRPr="000A5179">
        <w:rPr>
          <w:rFonts w:asciiTheme="majorHAnsi" w:hAnsiTheme="majorHAnsi"/>
          <w:b/>
          <w:spacing w:val="-3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Skill AI</w:t>
      </w:r>
      <w:r w:rsidRPr="000A5179">
        <w:rPr>
          <w:rFonts w:asciiTheme="majorHAnsi" w:hAnsiTheme="majorHAnsi"/>
          <w:b/>
          <w:spacing w:val="-3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Makin</w:t>
      </w:r>
      <w:r w:rsidRPr="000A5179">
        <w:rPr>
          <w:rFonts w:asciiTheme="majorHAnsi" w:hAnsiTheme="majorHAnsi"/>
          <w:b/>
          <w:spacing w:val="-7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pacing w:val="-2"/>
          <w:sz w:val="20"/>
          <w:szCs w:val="20"/>
        </w:rPr>
        <w:t>Diburu</w:t>
      </w:r>
    </w:p>
    <w:p w14:paraId="249B2F50" w14:textId="77777777" w:rsidR="0059586B" w:rsidRPr="000A5179" w:rsidRDefault="00187A42" w:rsidP="00A931AB">
      <w:pPr>
        <w:pStyle w:val="BodyText"/>
        <w:spacing w:before="7"/>
        <w:jc w:val="both"/>
        <w:rPr>
          <w:rFonts w:asciiTheme="majorHAnsi" w:hAnsiTheme="majorHAnsi"/>
          <w:b/>
        </w:rPr>
      </w:pPr>
      <w:r w:rsidRPr="000A5179">
        <w:rPr>
          <w:rFonts w:asciiTheme="majorHAnsi" w:hAnsiTheme="majorHAnsi"/>
          <w:b/>
          <w:noProof/>
        </w:rPr>
        <w:drawing>
          <wp:anchor distT="0" distB="0" distL="0" distR="0" simplePos="0" relativeHeight="251662848" behindDoc="1" locked="0" layoutInCell="1" allowOverlap="1" wp14:anchorId="2B04B341" wp14:editId="2B654A82">
            <wp:simplePos x="0" y="0"/>
            <wp:positionH relativeFrom="page">
              <wp:posOffset>1033780</wp:posOffset>
            </wp:positionH>
            <wp:positionV relativeFrom="paragraph">
              <wp:posOffset>114300</wp:posOffset>
            </wp:positionV>
            <wp:extent cx="5594350" cy="341122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049" cy="3411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2E614" w14:textId="77777777" w:rsidR="0059586B" w:rsidRPr="000A5179" w:rsidRDefault="0059586B" w:rsidP="00A931AB">
      <w:pPr>
        <w:pStyle w:val="BodyText"/>
        <w:spacing w:before="243"/>
        <w:jc w:val="both"/>
        <w:rPr>
          <w:rFonts w:asciiTheme="majorHAnsi" w:hAnsiTheme="majorHAnsi"/>
          <w:b/>
        </w:rPr>
      </w:pPr>
    </w:p>
    <w:p w14:paraId="02F17B31" w14:textId="77777777" w:rsidR="0059586B" w:rsidRPr="000A5179" w:rsidRDefault="00187A42" w:rsidP="00A931AB">
      <w:pPr>
        <w:spacing w:before="1"/>
        <w:ind w:left="1391"/>
        <w:jc w:val="both"/>
        <w:rPr>
          <w:rFonts w:asciiTheme="majorHAnsi" w:hAnsiTheme="majorHAnsi"/>
          <w:b/>
          <w:sz w:val="20"/>
          <w:szCs w:val="20"/>
        </w:rPr>
      </w:pPr>
      <w:r w:rsidRPr="000A5179">
        <w:rPr>
          <w:rFonts w:asciiTheme="majorHAnsi" w:hAnsiTheme="majorHAnsi"/>
          <w:b/>
          <w:sz w:val="20"/>
          <w:szCs w:val="20"/>
        </w:rPr>
        <w:t>Kompasiana</w:t>
      </w:r>
      <w:r w:rsidRPr="000A5179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6</w:t>
      </w:r>
      <w:r w:rsidRPr="000A5179">
        <w:rPr>
          <w:rFonts w:asciiTheme="majorHAnsi" w:hAnsiTheme="majorHAnsi"/>
          <w:b/>
          <w:spacing w:val="-2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Mei</w:t>
      </w:r>
      <w:r w:rsidRPr="000A5179">
        <w:rPr>
          <w:rFonts w:asciiTheme="majorHAnsi" w:hAnsiTheme="majorHAnsi"/>
          <w:b/>
          <w:spacing w:val="-1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pacing w:val="-4"/>
          <w:sz w:val="20"/>
          <w:szCs w:val="20"/>
        </w:rPr>
        <w:t>2024</w:t>
      </w:r>
    </w:p>
    <w:p w14:paraId="050FA5E6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445C2AA5" w14:textId="77777777" w:rsidR="0059586B" w:rsidRPr="000A5179" w:rsidRDefault="00187A42" w:rsidP="00A931AB">
      <w:pPr>
        <w:ind w:left="1391" w:right="1618"/>
        <w:jc w:val="both"/>
        <w:rPr>
          <w:rFonts w:asciiTheme="majorHAnsi" w:hAnsiTheme="majorHAnsi"/>
          <w:b/>
          <w:sz w:val="20"/>
          <w:szCs w:val="20"/>
        </w:rPr>
      </w:pPr>
      <w:r w:rsidRPr="000A5179">
        <w:rPr>
          <w:rFonts w:asciiTheme="majorHAnsi" w:hAnsiTheme="majorHAnsi"/>
          <w:b/>
          <w:sz w:val="20"/>
          <w:szCs w:val="20"/>
        </w:rPr>
        <w:t>Pemanfaatan</w:t>
      </w:r>
      <w:r w:rsidRPr="000A5179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AI</w:t>
      </w:r>
      <w:r w:rsidRPr="000A5179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(Artificial</w:t>
      </w:r>
      <w:r w:rsidRPr="000A5179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Intelligence)</w:t>
      </w:r>
      <w:r w:rsidRPr="000A5179">
        <w:rPr>
          <w:rFonts w:asciiTheme="majorHAnsi" w:hAnsiTheme="majorHAnsi"/>
          <w:b/>
          <w:spacing w:val="-8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Sebagai</w:t>
      </w:r>
      <w:r w:rsidRPr="000A5179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Salah</w:t>
      </w:r>
      <w:r w:rsidRPr="000A5179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Satu</w:t>
      </w:r>
      <w:r w:rsidRPr="000A5179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Upaya</w:t>
      </w:r>
      <w:r w:rsidRPr="000A5179">
        <w:rPr>
          <w:rFonts w:asciiTheme="majorHAnsi" w:hAnsiTheme="majorHAnsi"/>
          <w:b/>
          <w:spacing w:val="-5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Mewujudkan Generasi Emas Menuju Indonesia Emas 2045</w:t>
      </w:r>
    </w:p>
    <w:p w14:paraId="1EDCCE5B" w14:textId="77777777" w:rsidR="0059586B" w:rsidRPr="000A5179" w:rsidRDefault="00187A42" w:rsidP="00A931AB">
      <w:pPr>
        <w:pStyle w:val="BodyText"/>
        <w:spacing w:before="21"/>
        <w:jc w:val="both"/>
        <w:rPr>
          <w:rFonts w:asciiTheme="majorHAnsi" w:hAnsiTheme="majorHAnsi"/>
          <w:b/>
        </w:rPr>
      </w:pPr>
      <w:r w:rsidRPr="000A5179">
        <w:rPr>
          <w:rFonts w:asciiTheme="majorHAnsi" w:hAnsiTheme="majorHAnsi"/>
          <w:b/>
          <w:noProof/>
        </w:rPr>
        <w:drawing>
          <wp:anchor distT="0" distB="0" distL="0" distR="0" simplePos="0" relativeHeight="251664896" behindDoc="1" locked="0" layoutInCell="1" allowOverlap="1" wp14:anchorId="1758680B" wp14:editId="67E81BA4">
            <wp:simplePos x="0" y="0"/>
            <wp:positionH relativeFrom="page">
              <wp:posOffset>971550</wp:posOffset>
            </wp:positionH>
            <wp:positionV relativeFrom="paragraph">
              <wp:posOffset>174625</wp:posOffset>
            </wp:positionV>
            <wp:extent cx="5630545" cy="274447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228" cy="2744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53C1F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  <w:sectPr w:rsidR="0059586B" w:rsidRPr="000A5179">
          <w:pgSz w:w="11910" w:h="16840"/>
          <w:pgMar w:top="660" w:right="141" w:bottom="0" w:left="141" w:header="720" w:footer="720" w:gutter="0"/>
          <w:cols w:space="720"/>
        </w:sectPr>
      </w:pPr>
    </w:p>
    <w:p w14:paraId="50403A8A" w14:textId="77777777" w:rsidR="0059586B" w:rsidRPr="000A5179" w:rsidRDefault="00187A42" w:rsidP="00A931AB">
      <w:pPr>
        <w:pStyle w:val="BodyText"/>
        <w:jc w:val="both"/>
        <w:rPr>
          <w:rFonts w:asciiTheme="majorHAnsi" w:hAnsiTheme="majorHAnsi"/>
          <w:b/>
        </w:rPr>
      </w:pPr>
      <w:r w:rsidRPr="000A5179">
        <w:rPr>
          <w:rFonts w:asciiTheme="majorHAnsi" w:hAnsiTheme="majorHAnsi"/>
          <w:b/>
          <w:noProof/>
        </w:rPr>
        <w:lastRenderedPageBreak/>
        <w:drawing>
          <wp:anchor distT="0" distB="0" distL="0" distR="0" simplePos="0" relativeHeight="251649536" behindDoc="0" locked="0" layoutInCell="1" allowOverlap="1" wp14:anchorId="409D7D90" wp14:editId="1941F155">
            <wp:simplePos x="0" y="0"/>
            <wp:positionH relativeFrom="page">
              <wp:posOffset>346075</wp:posOffset>
            </wp:positionH>
            <wp:positionV relativeFrom="page">
              <wp:posOffset>4857750</wp:posOffset>
            </wp:positionV>
            <wp:extent cx="1627505" cy="1812290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807" cy="181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5179">
        <w:rPr>
          <w:rFonts w:asciiTheme="majorHAnsi" w:hAnsiTheme="majorHAnsi"/>
          <w:b/>
          <w:noProof/>
        </w:rPr>
        <w:drawing>
          <wp:anchor distT="0" distB="0" distL="0" distR="0" simplePos="0" relativeHeight="251650560" behindDoc="0" locked="0" layoutInCell="1" allowOverlap="1" wp14:anchorId="554C16B0" wp14:editId="11D3F6FD">
            <wp:simplePos x="0" y="0"/>
            <wp:positionH relativeFrom="page">
              <wp:posOffset>2054225</wp:posOffset>
            </wp:positionH>
            <wp:positionV relativeFrom="page">
              <wp:posOffset>4857750</wp:posOffset>
            </wp:positionV>
            <wp:extent cx="1640205" cy="182626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210" cy="1826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5179">
        <w:rPr>
          <w:rFonts w:asciiTheme="majorHAnsi" w:hAnsiTheme="majorHAnsi"/>
          <w:b/>
          <w:noProof/>
        </w:rPr>
        <w:drawing>
          <wp:anchor distT="0" distB="0" distL="0" distR="0" simplePos="0" relativeHeight="251651584" behindDoc="0" locked="0" layoutInCell="1" allowOverlap="1" wp14:anchorId="58C7AB61" wp14:editId="0BB708BA">
            <wp:simplePos x="0" y="0"/>
            <wp:positionH relativeFrom="page">
              <wp:posOffset>3754120</wp:posOffset>
            </wp:positionH>
            <wp:positionV relativeFrom="page">
              <wp:posOffset>5466080</wp:posOffset>
            </wp:positionV>
            <wp:extent cx="3453130" cy="1214120"/>
            <wp:effectExtent l="0" t="0" r="0" b="0"/>
            <wp:wrapNone/>
            <wp:docPr id="15" name="Image 15" descr="WhatsApp Image 2025-02-18 at 21.40.44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WhatsApp Image 2025-02-18 at 21.40.44 (1)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897" cy="12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2B2B3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275E4C74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67A7C64B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2A6F2861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056CD1C1" w14:textId="77777777" w:rsidR="0059586B" w:rsidRPr="000A5179" w:rsidRDefault="0059586B" w:rsidP="00A931AB">
      <w:pPr>
        <w:pStyle w:val="BodyText"/>
        <w:spacing w:before="120"/>
        <w:jc w:val="both"/>
        <w:rPr>
          <w:rFonts w:asciiTheme="majorHAnsi" w:hAnsiTheme="majorHAnsi"/>
          <w:b/>
        </w:rPr>
      </w:pPr>
    </w:p>
    <w:p w14:paraId="3AB79BA6" w14:textId="77777777" w:rsidR="0059586B" w:rsidRPr="000A5179" w:rsidRDefault="00187A42" w:rsidP="00A931AB">
      <w:pPr>
        <w:ind w:left="1299"/>
        <w:jc w:val="both"/>
        <w:rPr>
          <w:rFonts w:asciiTheme="majorHAnsi" w:hAnsiTheme="majorHAnsi"/>
          <w:b/>
          <w:i/>
          <w:sz w:val="20"/>
          <w:szCs w:val="20"/>
        </w:rPr>
      </w:pPr>
      <w:r w:rsidRPr="000A5179">
        <w:rPr>
          <w:rFonts w:asciiTheme="majorHAnsi" w:hAnsiTheme="majorHAnsi"/>
          <w:b/>
          <w:i/>
          <w:noProof/>
          <w:sz w:val="20"/>
          <w:szCs w:val="20"/>
        </w:rPr>
        <w:drawing>
          <wp:anchor distT="0" distB="0" distL="0" distR="0" simplePos="0" relativeHeight="251657728" behindDoc="1" locked="0" layoutInCell="1" allowOverlap="1" wp14:anchorId="3973B706" wp14:editId="7B58936D">
            <wp:simplePos x="0" y="0"/>
            <wp:positionH relativeFrom="page">
              <wp:posOffset>630555</wp:posOffset>
            </wp:positionH>
            <wp:positionV relativeFrom="paragraph">
              <wp:posOffset>-1123315</wp:posOffset>
            </wp:positionV>
            <wp:extent cx="6303645" cy="6615430"/>
            <wp:effectExtent l="0" t="0" r="1905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>
                      <a:alphaModFix amt="8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822" cy="6615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5179">
        <w:rPr>
          <w:rFonts w:asciiTheme="majorHAnsi" w:hAnsiTheme="majorHAnsi"/>
          <w:b/>
          <w:i/>
          <w:sz w:val="20"/>
          <w:szCs w:val="20"/>
        </w:rPr>
        <w:t>Lampiran</w:t>
      </w:r>
      <w:r w:rsidRPr="000A5179">
        <w:rPr>
          <w:rFonts w:asciiTheme="majorHAnsi" w:hAnsiTheme="majorHAnsi"/>
          <w:b/>
          <w:i/>
          <w:spacing w:val="-2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i/>
          <w:spacing w:val="-10"/>
          <w:sz w:val="20"/>
          <w:szCs w:val="20"/>
        </w:rPr>
        <w:t>3</w:t>
      </w:r>
    </w:p>
    <w:p w14:paraId="30DB1489" w14:textId="77777777" w:rsidR="0059586B" w:rsidRPr="000A5179" w:rsidRDefault="00187A42" w:rsidP="00A931AB">
      <w:pPr>
        <w:ind w:left="1299"/>
        <w:jc w:val="both"/>
        <w:rPr>
          <w:rFonts w:asciiTheme="majorHAnsi" w:hAnsiTheme="majorHAnsi"/>
          <w:b/>
          <w:sz w:val="20"/>
          <w:szCs w:val="20"/>
        </w:rPr>
      </w:pPr>
      <w:r w:rsidRPr="000A5179">
        <w:rPr>
          <w:rFonts w:asciiTheme="majorHAnsi" w:hAnsiTheme="majorHAnsi"/>
          <w:b/>
          <w:noProof/>
          <w:sz w:val="20"/>
          <w:szCs w:val="20"/>
        </w:rPr>
        <w:drawing>
          <wp:anchor distT="0" distB="0" distL="0" distR="0" simplePos="0" relativeHeight="251648512" behindDoc="0" locked="0" layoutInCell="1" allowOverlap="1" wp14:anchorId="0951A538" wp14:editId="6A960B72">
            <wp:simplePos x="0" y="0"/>
            <wp:positionH relativeFrom="page">
              <wp:posOffset>346075</wp:posOffset>
            </wp:positionH>
            <wp:positionV relativeFrom="paragraph">
              <wp:posOffset>1226820</wp:posOffset>
            </wp:positionV>
            <wp:extent cx="3339465" cy="1818640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537" cy="1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5179">
        <w:rPr>
          <w:rFonts w:asciiTheme="majorHAnsi" w:hAnsiTheme="majorHAnsi"/>
          <w:b/>
          <w:noProof/>
          <w:sz w:val="20"/>
          <w:szCs w:val="20"/>
        </w:rPr>
        <w:drawing>
          <wp:anchor distT="0" distB="0" distL="0" distR="0" simplePos="0" relativeHeight="251652608" behindDoc="0" locked="0" layoutInCell="1" allowOverlap="1" wp14:anchorId="4905511D" wp14:editId="07D67F9F">
            <wp:simplePos x="0" y="0"/>
            <wp:positionH relativeFrom="page">
              <wp:posOffset>3754120</wp:posOffset>
            </wp:positionH>
            <wp:positionV relativeFrom="paragraph">
              <wp:posOffset>1228090</wp:posOffset>
            </wp:positionV>
            <wp:extent cx="3458210" cy="2431415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8145" cy="2431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5179">
        <w:rPr>
          <w:rFonts w:asciiTheme="majorHAnsi" w:hAnsiTheme="majorHAnsi"/>
          <w:b/>
          <w:sz w:val="20"/>
          <w:szCs w:val="20"/>
        </w:rPr>
        <w:t>Dokumentasi</w:t>
      </w:r>
      <w:r w:rsidRPr="000A5179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Team</w:t>
      </w:r>
      <w:r w:rsidRPr="000A5179">
        <w:rPr>
          <w:rFonts w:asciiTheme="majorHAnsi" w:hAnsiTheme="majorHAnsi"/>
          <w:b/>
          <w:spacing w:val="-4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Asosiasi</w:t>
      </w:r>
      <w:r w:rsidRPr="000A5179">
        <w:rPr>
          <w:rFonts w:asciiTheme="majorHAnsi" w:hAnsiTheme="majorHAnsi"/>
          <w:b/>
          <w:spacing w:val="-1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Kegiatan</w:t>
      </w:r>
      <w:r w:rsidRPr="000A5179">
        <w:rPr>
          <w:rFonts w:asciiTheme="majorHAnsi" w:hAnsiTheme="majorHAnsi"/>
          <w:b/>
          <w:spacing w:val="-5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Pelatihan</w:t>
      </w:r>
      <w:r w:rsidRPr="000A5179">
        <w:rPr>
          <w:rFonts w:asciiTheme="majorHAnsi" w:hAnsiTheme="majorHAnsi"/>
          <w:b/>
          <w:spacing w:val="-6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AI</w:t>
      </w:r>
      <w:r w:rsidRPr="000A5179">
        <w:rPr>
          <w:rFonts w:asciiTheme="majorHAnsi" w:hAnsiTheme="majorHAnsi"/>
          <w:b/>
          <w:spacing w:val="-5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z w:val="20"/>
          <w:szCs w:val="20"/>
        </w:rPr>
        <w:t>dengan</w:t>
      </w:r>
      <w:r w:rsidRPr="000A5179">
        <w:rPr>
          <w:rFonts w:asciiTheme="majorHAnsi" w:hAnsiTheme="majorHAnsi"/>
          <w:b/>
          <w:spacing w:val="-5"/>
          <w:sz w:val="20"/>
          <w:szCs w:val="20"/>
        </w:rPr>
        <w:t xml:space="preserve"> </w:t>
      </w:r>
      <w:r w:rsidRPr="000A5179">
        <w:rPr>
          <w:rFonts w:asciiTheme="majorHAnsi" w:hAnsiTheme="majorHAnsi"/>
          <w:b/>
          <w:spacing w:val="-2"/>
          <w:sz w:val="20"/>
          <w:szCs w:val="20"/>
        </w:rPr>
        <w:t>Kementerian</w:t>
      </w:r>
    </w:p>
    <w:p w14:paraId="5FAF8E74" w14:textId="77777777" w:rsidR="0059586B" w:rsidRPr="000A5179" w:rsidRDefault="00187A42" w:rsidP="00A931AB">
      <w:pPr>
        <w:pStyle w:val="BodyText"/>
        <w:spacing w:before="11"/>
        <w:jc w:val="both"/>
        <w:rPr>
          <w:rFonts w:asciiTheme="majorHAnsi" w:hAnsiTheme="majorHAnsi"/>
          <w:b/>
        </w:rPr>
      </w:pPr>
      <w:r w:rsidRPr="000A5179">
        <w:rPr>
          <w:rFonts w:asciiTheme="majorHAnsi" w:hAnsiTheme="majorHAnsi"/>
          <w:b/>
          <w:noProof/>
        </w:rPr>
        <w:drawing>
          <wp:anchor distT="0" distB="0" distL="0" distR="0" simplePos="0" relativeHeight="251665920" behindDoc="1" locked="0" layoutInCell="1" allowOverlap="1" wp14:anchorId="2D0B0B35" wp14:editId="4E79482E">
            <wp:simplePos x="0" y="0"/>
            <wp:positionH relativeFrom="page">
              <wp:posOffset>156845</wp:posOffset>
            </wp:positionH>
            <wp:positionV relativeFrom="paragraph">
              <wp:posOffset>66040</wp:posOffset>
            </wp:positionV>
            <wp:extent cx="7271385" cy="877570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1534" cy="877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8EB4E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2467F025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427488FE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0BB8520B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39301456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048904C2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17882DF7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5E582C01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779D02F1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5D86DCEC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19D62FDD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48F6FADD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4602D85C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763326B9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2361773A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6D27B4D3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2750EACE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664CA6E4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25AB72AA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3D5AA492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59685373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12563786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109CD3DE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6B78AA5C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0F2C8CE7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3B262899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41F055A4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3C12492C" w14:textId="77777777" w:rsidR="0059586B" w:rsidRPr="000A5179" w:rsidRDefault="0059586B" w:rsidP="00A931AB">
      <w:pPr>
        <w:pStyle w:val="BodyText"/>
        <w:jc w:val="both"/>
        <w:rPr>
          <w:rFonts w:asciiTheme="majorHAnsi" w:hAnsiTheme="majorHAnsi"/>
          <w:b/>
        </w:rPr>
      </w:pPr>
    </w:p>
    <w:p w14:paraId="248DF999" w14:textId="55787936" w:rsidR="0059586B" w:rsidRPr="000A5179" w:rsidRDefault="00187A42" w:rsidP="00A931AB">
      <w:pPr>
        <w:pStyle w:val="BodyText"/>
        <w:spacing w:before="64"/>
        <w:jc w:val="both"/>
        <w:rPr>
          <w:rFonts w:asciiTheme="majorHAnsi" w:hAnsiTheme="majorHAnsi"/>
          <w:b/>
        </w:rPr>
      </w:pPr>
      <w:r w:rsidRPr="000A5179">
        <w:rPr>
          <w:rFonts w:asciiTheme="majorHAnsi" w:hAnsiTheme="majorHAnsi"/>
          <w:b/>
          <w:noProof/>
        </w:rPr>
        <w:drawing>
          <wp:anchor distT="0" distB="0" distL="0" distR="0" simplePos="0" relativeHeight="251666944" behindDoc="1" locked="0" layoutInCell="1" allowOverlap="1" wp14:anchorId="3DA27965" wp14:editId="1DD2F23E">
            <wp:simplePos x="0" y="0"/>
            <wp:positionH relativeFrom="page">
              <wp:posOffset>242570</wp:posOffset>
            </wp:positionH>
            <wp:positionV relativeFrom="paragraph">
              <wp:posOffset>214630</wp:posOffset>
            </wp:positionV>
            <wp:extent cx="3468370" cy="2016125"/>
            <wp:effectExtent l="0" t="0" r="0" b="0"/>
            <wp:wrapTopAndBottom/>
            <wp:docPr id="20" name="Image 20" descr="WhatsApp Image 2025-03-04 at 11.27.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WhatsApp Image 2025-03-04 at 11.27.1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8303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5179">
        <w:rPr>
          <w:rFonts w:asciiTheme="majorHAnsi" w:hAnsiTheme="majorHAnsi"/>
          <w:b/>
          <w:noProof/>
        </w:rPr>
        <w:drawing>
          <wp:anchor distT="0" distB="0" distL="0" distR="0" simplePos="0" relativeHeight="251667968" behindDoc="1" locked="0" layoutInCell="1" allowOverlap="1" wp14:anchorId="3CBBE782" wp14:editId="40A3ECB8">
            <wp:simplePos x="0" y="0"/>
            <wp:positionH relativeFrom="page">
              <wp:posOffset>3873500</wp:posOffset>
            </wp:positionH>
            <wp:positionV relativeFrom="paragraph">
              <wp:posOffset>201930</wp:posOffset>
            </wp:positionV>
            <wp:extent cx="3449955" cy="2045970"/>
            <wp:effectExtent l="0" t="0" r="0" b="0"/>
            <wp:wrapTopAndBottom/>
            <wp:docPr id="21" name="Image 21" descr="WhatsApp Image 2025-02-18 at 21.40.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WhatsApp Image 2025-02-18 at 21.40.4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016" cy="204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9586B" w:rsidRPr="000A5179">
      <w:pgSz w:w="11910" w:h="16840"/>
      <w:pgMar w:top="660" w:right="141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48C3F" w14:textId="77777777" w:rsidR="006611A4" w:rsidRDefault="006611A4">
      <w:r>
        <w:separator/>
      </w:r>
    </w:p>
  </w:endnote>
  <w:endnote w:type="continuationSeparator" w:id="0">
    <w:p w14:paraId="1062A392" w14:textId="77777777" w:rsidR="006611A4" w:rsidRDefault="00661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DBB73" w14:textId="77777777" w:rsidR="006611A4" w:rsidRDefault="006611A4">
      <w:r>
        <w:separator/>
      </w:r>
    </w:p>
  </w:footnote>
  <w:footnote w:type="continuationSeparator" w:id="0">
    <w:p w14:paraId="01AD8A8A" w14:textId="77777777" w:rsidR="006611A4" w:rsidRDefault="006611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6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numFmt w:val="bullet"/>
      <w:lvlText w:val="•"/>
      <w:lvlJc w:val="left"/>
      <w:pPr>
        <w:ind w:left="2656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3653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64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646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64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639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36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3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6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numFmt w:val="bullet"/>
      <w:lvlText w:val="•"/>
      <w:lvlJc w:val="left"/>
      <w:pPr>
        <w:ind w:left="2656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3653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64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646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64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639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636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32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9176544"/>
    <w:multiLevelType w:val="hybridMultilevel"/>
    <w:tmpl w:val="E29E6BD6"/>
    <w:lvl w:ilvl="0" w:tplc="66D8C602">
      <w:numFmt w:val="bullet"/>
      <w:lvlText w:val="-"/>
      <w:lvlJc w:val="left"/>
      <w:pPr>
        <w:ind w:left="1659" w:hanging="360"/>
      </w:pPr>
      <w:rPr>
        <w:rFonts w:ascii="Cambria" w:eastAsia="Times New Roman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3" w15:restartNumberingAfterBreak="0">
    <w:nsid w:val="0C5D701A"/>
    <w:multiLevelType w:val="hybridMultilevel"/>
    <w:tmpl w:val="ACD60E52"/>
    <w:lvl w:ilvl="0" w:tplc="1E20372C">
      <w:numFmt w:val="bullet"/>
      <w:lvlText w:val="-"/>
      <w:lvlJc w:val="left"/>
      <w:pPr>
        <w:ind w:left="2575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 w15:restartNumberingAfterBreak="0">
    <w:nsid w:val="27EA7549"/>
    <w:multiLevelType w:val="hybridMultilevel"/>
    <w:tmpl w:val="9A4AA382"/>
    <w:lvl w:ilvl="0" w:tplc="A38491F2">
      <w:numFmt w:val="bullet"/>
      <w:lvlText w:val="•"/>
      <w:lvlJc w:val="left"/>
      <w:pPr>
        <w:ind w:left="1659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5" w15:restartNumberingAfterBreak="0">
    <w:nsid w:val="470F5489"/>
    <w:multiLevelType w:val="multilevel"/>
    <w:tmpl w:val="866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F131A"/>
    <w:multiLevelType w:val="multilevel"/>
    <w:tmpl w:val="EC52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165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numFmt w:val="bullet"/>
      <w:lvlText w:val="*"/>
      <w:lvlJc w:val="left"/>
      <w:pPr>
        <w:ind w:left="1451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numFmt w:val="bullet"/>
      <w:lvlText w:val="•"/>
      <w:lvlJc w:val="left"/>
      <w:pPr>
        <w:ind w:left="2767" w:hanging="15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74" w:hanging="15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982" w:hanging="15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089" w:hanging="15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196" w:hanging="15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304" w:hanging="15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11" w:hanging="152"/>
      </w:pPr>
      <w:rPr>
        <w:rFonts w:hint="default"/>
        <w:lang w:val="id" w:eastAsia="en-US" w:bidi="ar-SA"/>
      </w:rPr>
    </w:lvl>
  </w:abstractNum>
  <w:abstractNum w:abstractNumId="8" w15:restartNumberingAfterBreak="0">
    <w:nsid w:val="5B7E4ADC"/>
    <w:multiLevelType w:val="hybridMultilevel"/>
    <w:tmpl w:val="8514EF34"/>
    <w:lvl w:ilvl="0" w:tplc="CF8A5E06">
      <w:numFmt w:val="bullet"/>
      <w:lvlText w:val="•"/>
      <w:lvlJc w:val="left"/>
      <w:pPr>
        <w:ind w:left="1659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9" w15:restartNumberingAfterBreak="0">
    <w:nsid w:val="5C835777"/>
    <w:multiLevelType w:val="hybridMultilevel"/>
    <w:tmpl w:val="061CA032"/>
    <w:lvl w:ilvl="0" w:tplc="0D04AADA">
      <w:start w:val="1"/>
      <w:numFmt w:val="decimal"/>
      <w:lvlText w:val="%1."/>
      <w:lvlJc w:val="left"/>
      <w:pPr>
        <w:ind w:left="2019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739" w:hanging="360"/>
      </w:pPr>
    </w:lvl>
    <w:lvl w:ilvl="2" w:tplc="0409001B" w:tentative="1">
      <w:start w:val="1"/>
      <w:numFmt w:val="lowerRoman"/>
      <w:lvlText w:val="%3."/>
      <w:lvlJc w:val="right"/>
      <w:pPr>
        <w:ind w:left="3459" w:hanging="180"/>
      </w:pPr>
    </w:lvl>
    <w:lvl w:ilvl="3" w:tplc="0409000F" w:tentative="1">
      <w:start w:val="1"/>
      <w:numFmt w:val="decimal"/>
      <w:lvlText w:val="%4."/>
      <w:lvlJc w:val="left"/>
      <w:pPr>
        <w:ind w:left="4179" w:hanging="360"/>
      </w:pPr>
    </w:lvl>
    <w:lvl w:ilvl="4" w:tplc="04090019" w:tentative="1">
      <w:start w:val="1"/>
      <w:numFmt w:val="lowerLetter"/>
      <w:lvlText w:val="%5."/>
      <w:lvlJc w:val="left"/>
      <w:pPr>
        <w:ind w:left="4899" w:hanging="360"/>
      </w:pPr>
    </w:lvl>
    <w:lvl w:ilvl="5" w:tplc="0409001B" w:tentative="1">
      <w:start w:val="1"/>
      <w:numFmt w:val="lowerRoman"/>
      <w:lvlText w:val="%6."/>
      <w:lvlJc w:val="right"/>
      <w:pPr>
        <w:ind w:left="5619" w:hanging="180"/>
      </w:pPr>
    </w:lvl>
    <w:lvl w:ilvl="6" w:tplc="0409000F" w:tentative="1">
      <w:start w:val="1"/>
      <w:numFmt w:val="decimal"/>
      <w:lvlText w:val="%7."/>
      <w:lvlJc w:val="left"/>
      <w:pPr>
        <w:ind w:left="6339" w:hanging="360"/>
      </w:pPr>
    </w:lvl>
    <w:lvl w:ilvl="7" w:tplc="04090019" w:tentative="1">
      <w:start w:val="1"/>
      <w:numFmt w:val="lowerLetter"/>
      <w:lvlText w:val="%8."/>
      <w:lvlJc w:val="left"/>
      <w:pPr>
        <w:ind w:left="7059" w:hanging="360"/>
      </w:pPr>
    </w:lvl>
    <w:lvl w:ilvl="8" w:tplc="0409001B" w:tentative="1">
      <w:start w:val="1"/>
      <w:numFmt w:val="lowerRoman"/>
      <w:lvlText w:val="%9."/>
      <w:lvlJc w:val="right"/>
      <w:pPr>
        <w:ind w:left="7779" w:hanging="180"/>
      </w:pPr>
    </w:lvl>
  </w:abstractNum>
  <w:abstractNum w:abstractNumId="10" w15:restartNumberingAfterBreak="0">
    <w:nsid w:val="5F6A2B6F"/>
    <w:multiLevelType w:val="hybridMultilevel"/>
    <w:tmpl w:val="1C0E9FA0"/>
    <w:lvl w:ilvl="0" w:tplc="1E20372C">
      <w:numFmt w:val="bullet"/>
      <w:lvlText w:val="-"/>
      <w:lvlJc w:val="left"/>
      <w:pPr>
        <w:ind w:left="1659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11" w15:restartNumberingAfterBreak="0">
    <w:nsid w:val="64085942"/>
    <w:multiLevelType w:val="hybridMultilevel"/>
    <w:tmpl w:val="7F348722"/>
    <w:lvl w:ilvl="0" w:tplc="C60A15EC">
      <w:start w:val="1"/>
      <w:numFmt w:val="decimal"/>
      <w:lvlText w:val="%1."/>
      <w:lvlJc w:val="left"/>
      <w:pPr>
        <w:ind w:left="165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79" w:hanging="360"/>
      </w:pPr>
    </w:lvl>
    <w:lvl w:ilvl="2" w:tplc="3809001B" w:tentative="1">
      <w:start w:val="1"/>
      <w:numFmt w:val="lowerRoman"/>
      <w:lvlText w:val="%3."/>
      <w:lvlJc w:val="right"/>
      <w:pPr>
        <w:ind w:left="3099" w:hanging="180"/>
      </w:pPr>
    </w:lvl>
    <w:lvl w:ilvl="3" w:tplc="3809000F" w:tentative="1">
      <w:start w:val="1"/>
      <w:numFmt w:val="decimal"/>
      <w:lvlText w:val="%4."/>
      <w:lvlJc w:val="left"/>
      <w:pPr>
        <w:ind w:left="3819" w:hanging="360"/>
      </w:pPr>
    </w:lvl>
    <w:lvl w:ilvl="4" w:tplc="38090019" w:tentative="1">
      <w:start w:val="1"/>
      <w:numFmt w:val="lowerLetter"/>
      <w:lvlText w:val="%5."/>
      <w:lvlJc w:val="left"/>
      <w:pPr>
        <w:ind w:left="4539" w:hanging="360"/>
      </w:pPr>
    </w:lvl>
    <w:lvl w:ilvl="5" w:tplc="3809001B" w:tentative="1">
      <w:start w:val="1"/>
      <w:numFmt w:val="lowerRoman"/>
      <w:lvlText w:val="%6."/>
      <w:lvlJc w:val="right"/>
      <w:pPr>
        <w:ind w:left="5259" w:hanging="180"/>
      </w:pPr>
    </w:lvl>
    <w:lvl w:ilvl="6" w:tplc="3809000F" w:tentative="1">
      <w:start w:val="1"/>
      <w:numFmt w:val="decimal"/>
      <w:lvlText w:val="%7."/>
      <w:lvlJc w:val="left"/>
      <w:pPr>
        <w:ind w:left="5979" w:hanging="360"/>
      </w:pPr>
    </w:lvl>
    <w:lvl w:ilvl="7" w:tplc="38090019" w:tentative="1">
      <w:start w:val="1"/>
      <w:numFmt w:val="lowerLetter"/>
      <w:lvlText w:val="%8."/>
      <w:lvlJc w:val="left"/>
      <w:pPr>
        <w:ind w:left="6699" w:hanging="360"/>
      </w:pPr>
    </w:lvl>
    <w:lvl w:ilvl="8" w:tplc="3809001B" w:tentative="1">
      <w:start w:val="1"/>
      <w:numFmt w:val="lowerRoman"/>
      <w:lvlText w:val="%9."/>
      <w:lvlJc w:val="right"/>
      <w:pPr>
        <w:ind w:left="7419" w:hanging="180"/>
      </w:pPr>
    </w:lvl>
  </w:abstractNum>
  <w:abstractNum w:abstractNumId="12" w15:restartNumberingAfterBreak="0">
    <w:nsid w:val="656645EB"/>
    <w:multiLevelType w:val="hybridMultilevel"/>
    <w:tmpl w:val="26084520"/>
    <w:lvl w:ilvl="0" w:tplc="1E20372C">
      <w:numFmt w:val="bullet"/>
      <w:lvlText w:val="-"/>
      <w:lvlJc w:val="left"/>
      <w:pPr>
        <w:ind w:left="2356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13" w15:restartNumberingAfterBreak="0">
    <w:nsid w:val="6573359B"/>
    <w:multiLevelType w:val="hybridMultilevel"/>
    <w:tmpl w:val="7BF263D0"/>
    <w:lvl w:ilvl="0" w:tplc="0D04AADA">
      <w:start w:val="1"/>
      <w:numFmt w:val="decimal"/>
      <w:lvlText w:val="%1."/>
      <w:lvlJc w:val="left"/>
      <w:pPr>
        <w:ind w:left="331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739" w:hanging="360"/>
      </w:pPr>
    </w:lvl>
    <w:lvl w:ilvl="2" w:tplc="0409001B" w:tentative="1">
      <w:start w:val="1"/>
      <w:numFmt w:val="lowerRoman"/>
      <w:lvlText w:val="%3."/>
      <w:lvlJc w:val="right"/>
      <w:pPr>
        <w:ind w:left="3459" w:hanging="180"/>
      </w:pPr>
    </w:lvl>
    <w:lvl w:ilvl="3" w:tplc="0409000F" w:tentative="1">
      <w:start w:val="1"/>
      <w:numFmt w:val="decimal"/>
      <w:lvlText w:val="%4."/>
      <w:lvlJc w:val="left"/>
      <w:pPr>
        <w:ind w:left="4179" w:hanging="360"/>
      </w:pPr>
    </w:lvl>
    <w:lvl w:ilvl="4" w:tplc="04090019" w:tentative="1">
      <w:start w:val="1"/>
      <w:numFmt w:val="lowerLetter"/>
      <w:lvlText w:val="%5."/>
      <w:lvlJc w:val="left"/>
      <w:pPr>
        <w:ind w:left="4899" w:hanging="360"/>
      </w:pPr>
    </w:lvl>
    <w:lvl w:ilvl="5" w:tplc="0409001B" w:tentative="1">
      <w:start w:val="1"/>
      <w:numFmt w:val="lowerRoman"/>
      <w:lvlText w:val="%6."/>
      <w:lvlJc w:val="right"/>
      <w:pPr>
        <w:ind w:left="5619" w:hanging="180"/>
      </w:pPr>
    </w:lvl>
    <w:lvl w:ilvl="6" w:tplc="0409000F" w:tentative="1">
      <w:start w:val="1"/>
      <w:numFmt w:val="decimal"/>
      <w:lvlText w:val="%7."/>
      <w:lvlJc w:val="left"/>
      <w:pPr>
        <w:ind w:left="6339" w:hanging="360"/>
      </w:pPr>
    </w:lvl>
    <w:lvl w:ilvl="7" w:tplc="04090019" w:tentative="1">
      <w:start w:val="1"/>
      <w:numFmt w:val="lowerLetter"/>
      <w:lvlText w:val="%8."/>
      <w:lvlJc w:val="left"/>
      <w:pPr>
        <w:ind w:left="7059" w:hanging="360"/>
      </w:pPr>
    </w:lvl>
    <w:lvl w:ilvl="8" w:tplc="0409001B" w:tentative="1">
      <w:start w:val="1"/>
      <w:numFmt w:val="lowerRoman"/>
      <w:lvlText w:val="%9."/>
      <w:lvlJc w:val="right"/>
      <w:pPr>
        <w:ind w:left="7779" w:hanging="180"/>
      </w:pPr>
    </w:lvl>
  </w:abstractNum>
  <w:num w:numId="1" w16cid:durableId="1083604976">
    <w:abstractNumId w:val="1"/>
  </w:num>
  <w:num w:numId="2" w16cid:durableId="1239052101">
    <w:abstractNumId w:val="0"/>
  </w:num>
  <w:num w:numId="3" w16cid:durableId="1364553915">
    <w:abstractNumId w:val="7"/>
  </w:num>
  <w:num w:numId="4" w16cid:durableId="1519613728">
    <w:abstractNumId w:val="11"/>
  </w:num>
  <w:num w:numId="5" w16cid:durableId="405106422">
    <w:abstractNumId w:val="2"/>
  </w:num>
  <w:num w:numId="6" w16cid:durableId="1004627967">
    <w:abstractNumId w:val="9"/>
  </w:num>
  <w:num w:numId="7" w16cid:durableId="2066442365">
    <w:abstractNumId w:val="4"/>
  </w:num>
  <w:num w:numId="8" w16cid:durableId="1267811721">
    <w:abstractNumId w:val="13"/>
  </w:num>
  <w:num w:numId="9" w16cid:durableId="748963189">
    <w:abstractNumId w:val="8"/>
  </w:num>
  <w:num w:numId="10" w16cid:durableId="1446460353">
    <w:abstractNumId w:val="10"/>
  </w:num>
  <w:num w:numId="11" w16cid:durableId="1242526562">
    <w:abstractNumId w:val="5"/>
  </w:num>
  <w:num w:numId="12" w16cid:durableId="826938564">
    <w:abstractNumId w:val="6"/>
  </w:num>
  <w:num w:numId="13" w16cid:durableId="1605311132">
    <w:abstractNumId w:val="3"/>
  </w:num>
  <w:num w:numId="14" w16cid:durableId="3635992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6B"/>
    <w:rsid w:val="00020B5D"/>
    <w:rsid w:val="00036669"/>
    <w:rsid w:val="00051FEF"/>
    <w:rsid w:val="00053A83"/>
    <w:rsid w:val="000573BE"/>
    <w:rsid w:val="000836E0"/>
    <w:rsid w:val="0008716D"/>
    <w:rsid w:val="00096272"/>
    <w:rsid w:val="000976BB"/>
    <w:rsid w:val="000A0D5F"/>
    <w:rsid w:val="000A5179"/>
    <w:rsid w:val="000A7670"/>
    <w:rsid w:val="000C2501"/>
    <w:rsid w:val="000D0DF9"/>
    <w:rsid w:val="000D1191"/>
    <w:rsid w:val="000E309A"/>
    <w:rsid w:val="000F51E2"/>
    <w:rsid w:val="000F79E8"/>
    <w:rsid w:val="00107576"/>
    <w:rsid w:val="00156CB5"/>
    <w:rsid w:val="00176856"/>
    <w:rsid w:val="001864FA"/>
    <w:rsid w:val="00186CAF"/>
    <w:rsid w:val="00187A42"/>
    <w:rsid w:val="001A2D33"/>
    <w:rsid w:val="001A36C7"/>
    <w:rsid w:val="001B0DBB"/>
    <w:rsid w:val="001C761E"/>
    <w:rsid w:val="001E69A1"/>
    <w:rsid w:val="00224B2F"/>
    <w:rsid w:val="0023103E"/>
    <w:rsid w:val="002D49BD"/>
    <w:rsid w:val="002E2745"/>
    <w:rsid w:val="003017C7"/>
    <w:rsid w:val="00306D1A"/>
    <w:rsid w:val="003107A1"/>
    <w:rsid w:val="0031670F"/>
    <w:rsid w:val="00327C17"/>
    <w:rsid w:val="00374921"/>
    <w:rsid w:val="00377B28"/>
    <w:rsid w:val="00385CF3"/>
    <w:rsid w:val="003929F1"/>
    <w:rsid w:val="003C1A32"/>
    <w:rsid w:val="003C4D2A"/>
    <w:rsid w:val="003E1A41"/>
    <w:rsid w:val="003F7719"/>
    <w:rsid w:val="00431BC1"/>
    <w:rsid w:val="00440262"/>
    <w:rsid w:val="004661B1"/>
    <w:rsid w:val="00471300"/>
    <w:rsid w:val="004804B5"/>
    <w:rsid w:val="004844FE"/>
    <w:rsid w:val="004D0267"/>
    <w:rsid w:val="004E5CEA"/>
    <w:rsid w:val="00537A1A"/>
    <w:rsid w:val="00544664"/>
    <w:rsid w:val="00561776"/>
    <w:rsid w:val="00576DF6"/>
    <w:rsid w:val="00580B14"/>
    <w:rsid w:val="0059586B"/>
    <w:rsid w:val="005A67DF"/>
    <w:rsid w:val="005B0997"/>
    <w:rsid w:val="005B21F9"/>
    <w:rsid w:val="005C77DB"/>
    <w:rsid w:val="005D06D0"/>
    <w:rsid w:val="005E6E65"/>
    <w:rsid w:val="005E71B5"/>
    <w:rsid w:val="005F0778"/>
    <w:rsid w:val="00630241"/>
    <w:rsid w:val="006519E3"/>
    <w:rsid w:val="006611A4"/>
    <w:rsid w:val="00694EFA"/>
    <w:rsid w:val="0069624F"/>
    <w:rsid w:val="006A4610"/>
    <w:rsid w:val="006A50E6"/>
    <w:rsid w:val="006B3EFF"/>
    <w:rsid w:val="006C5C90"/>
    <w:rsid w:val="006D057B"/>
    <w:rsid w:val="007329C8"/>
    <w:rsid w:val="00744EE6"/>
    <w:rsid w:val="007456D3"/>
    <w:rsid w:val="007565C8"/>
    <w:rsid w:val="00775674"/>
    <w:rsid w:val="00792C9A"/>
    <w:rsid w:val="00792F6D"/>
    <w:rsid w:val="007B0019"/>
    <w:rsid w:val="007C1373"/>
    <w:rsid w:val="007F71F2"/>
    <w:rsid w:val="00805800"/>
    <w:rsid w:val="008210C1"/>
    <w:rsid w:val="00823AC2"/>
    <w:rsid w:val="008517D6"/>
    <w:rsid w:val="00852FB1"/>
    <w:rsid w:val="0089256B"/>
    <w:rsid w:val="00896087"/>
    <w:rsid w:val="00897A3B"/>
    <w:rsid w:val="008A2F9A"/>
    <w:rsid w:val="008C706C"/>
    <w:rsid w:val="008E33BF"/>
    <w:rsid w:val="009001D0"/>
    <w:rsid w:val="0092127C"/>
    <w:rsid w:val="00926967"/>
    <w:rsid w:val="00926FCA"/>
    <w:rsid w:val="00930DC4"/>
    <w:rsid w:val="00933732"/>
    <w:rsid w:val="00942170"/>
    <w:rsid w:val="0096352C"/>
    <w:rsid w:val="00972B82"/>
    <w:rsid w:val="009A2AE1"/>
    <w:rsid w:val="009A3DD1"/>
    <w:rsid w:val="009D5997"/>
    <w:rsid w:val="009D6D89"/>
    <w:rsid w:val="009E22DD"/>
    <w:rsid w:val="009E6A7E"/>
    <w:rsid w:val="00A3113E"/>
    <w:rsid w:val="00A41C2F"/>
    <w:rsid w:val="00A53F90"/>
    <w:rsid w:val="00A54184"/>
    <w:rsid w:val="00A71E74"/>
    <w:rsid w:val="00A931AB"/>
    <w:rsid w:val="00AA03CD"/>
    <w:rsid w:val="00AA595C"/>
    <w:rsid w:val="00AB219F"/>
    <w:rsid w:val="00AE51C9"/>
    <w:rsid w:val="00AE629A"/>
    <w:rsid w:val="00B425D1"/>
    <w:rsid w:val="00B671E2"/>
    <w:rsid w:val="00BA67C7"/>
    <w:rsid w:val="00BC67BA"/>
    <w:rsid w:val="00BD1C80"/>
    <w:rsid w:val="00BF05D2"/>
    <w:rsid w:val="00C2627E"/>
    <w:rsid w:val="00C27376"/>
    <w:rsid w:val="00C51E24"/>
    <w:rsid w:val="00C549E7"/>
    <w:rsid w:val="00C57CF0"/>
    <w:rsid w:val="00C67C5B"/>
    <w:rsid w:val="00C70DCF"/>
    <w:rsid w:val="00C70F11"/>
    <w:rsid w:val="00C802DC"/>
    <w:rsid w:val="00C917DA"/>
    <w:rsid w:val="00C930DC"/>
    <w:rsid w:val="00CA0F79"/>
    <w:rsid w:val="00CB7DE9"/>
    <w:rsid w:val="00CF185A"/>
    <w:rsid w:val="00D03CEF"/>
    <w:rsid w:val="00D0546E"/>
    <w:rsid w:val="00D069F1"/>
    <w:rsid w:val="00D11345"/>
    <w:rsid w:val="00D16C4B"/>
    <w:rsid w:val="00D41F7C"/>
    <w:rsid w:val="00D4594A"/>
    <w:rsid w:val="00D632B6"/>
    <w:rsid w:val="00D65806"/>
    <w:rsid w:val="00D67DDF"/>
    <w:rsid w:val="00D839B2"/>
    <w:rsid w:val="00DA55CC"/>
    <w:rsid w:val="00E008D9"/>
    <w:rsid w:val="00E0589C"/>
    <w:rsid w:val="00E10B2C"/>
    <w:rsid w:val="00E21451"/>
    <w:rsid w:val="00E351E8"/>
    <w:rsid w:val="00E364F8"/>
    <w:rsid w:val="00E73500"/>
    <w:rsid w:val="00EA0A96"/>
    <w:rsid w:val="00EA1964"/>
    <w:rsid w:val="00EE0ED3"/>
    <w:rsid w:val="00F0186E"/>
    <w:rsid w:val="00F216AE"/>
    <w:rsid w:val="00F43C98"/>
    <w:rsid w:val="00F458C4"/>
    <w:rsid w:val="00F537FF"/>
    <w:rsid w:val="00FA51E4"/>
    <w:rsid w:val="00FB5B47"/>
    <w:rsid w:val="00FF1593"/>
    <w:rsid w:val="14BF41D3"/>
    <w:rsid w:val="645C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1F231F1"/>
  <w15:docId w15:val="{1BDD766A-BE92-46C3-A8EB-22267E2B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id" w:eastAsia="en-US"/>
    </w:rPr>
  </w:style>
  <w:style w:type="paragraph" w:styleId="Heading1">
    <w:name w:val="heading 1"/>
    <w:basedOn w:val="Normal"/>
    <w:uiPriority w:val="1"/>
    <w:qFormat/>
    <w:pPr>
      <w:ind w:left="129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34"/>
      <w:ind w:left="165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F537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7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rsid w:val="005F07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0778"/>
    <w:rPr>
      <w:rFonts w:eastAsia="Times New Roman"/>
      <w:sz w:val="22"/>
      <w:szCs w:val="22"/>
      <w:lang w:val="id" w:eastAsia="en-US"/>
    </w:rPr>
  </w:style>
  <w:style w:type="paragraph" w:styleId="Footer">
    <w:name w:val="footer"/>
    <w:basedOn w:val="Normal"/>
    <w:link w:val="FooterChar"/>
    <w:rsid w:val="005F07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F0778"/>
    <w:rPr>
      <w:rFonts w:eastAsia="Times New Roman"/>
      <w:sz w:val="22"/>
      <w:szCs w:val="22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A7670"/>
    <w:rPr>
      <w:rFonts w:eastAsia="Times New Roman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4.png"/><Relationship Id="rId26" Type="http://schemas.openxmlformats.org/officeDocument/2006/relationships/image" Target="media/image11.jpeg"/><Relationship Id="rId3" Type="http://schemas.openxmlformats.org/officeDocument/2006/relationships/numbering" Target="numbering.xml"/><Relationship Id="rId21" Type="http://schemas.microsoft.com/office/2007/relationships/hdphoto" Target="media/hdphoto2.wdp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5" Type="http://schemas.openxmlformats.org/officeDocument/2006/relationships/image" Target="media/image10.jpeg"/><Relationship Id="rId33" Type="http://schemas.openxmlformats.org/officeDocument/2006/relationships/image" Target="media/image18.jpeg"/><Relationship Id="rId2" Type="http://schemas.openxmlformats.org/officeDocument/2006/relationships/customXml" Target="../customXml/item2.xml"/><Relationship Id="rId16" Type="http://schemas.openxmlformats.org/officeDocument/2006/relationships/customXml" Target="ink/ink3.xml"/><Relationship Id="rId20" Type="http://schemas.openxmlformats.org/officeDocument/2006/relationships/image" Target="media/image6.png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1.xml"/><Relationship Id="rId24" Type="http://schemas.openxmlformats.org/officeDocument/2006/relationships/image" Target="media/image9.jpeg"/><Relationship Id="rId32" Type="http://schemas.openxmlformats.org/officeDocument/2006/relationships/image" Target="media/image17.jpe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10" Type="http://schemas.microsoft.com/office/2007/relationships/hdphoto" Target="media/hdphoto1.wdp"/><Relationship Id="rId19" Type="http://schemas.openxmlformats.org/officeDocument/2006/relationships/image" Target="media/image5.png"/><Relationship Id="rId31" Type="http://schemas.openxmlformats.org/officeDocument/2006/relationships/image" Target="media/image16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sekretariat@asosiasi.ai" TargetMode="External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53:09.9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53:17.5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3:55:09.985"/>
    </inkml:context>
    <inkml:brush xml:id="br0">
      <inkml:brushProperty name="width" value="0.00882" units="cm"/>
      <inkml:brushProperty name="height" value="0.00882" units="cm"/>
    </inkml:brush>
  </inkml:definitions>
  <inkml:trace contextRef="#ctx0" brushRef="#br0">3952 534 24575,'-238'97'0,"51"-20"0,-623 198-1179,-13-40-1,-395 59 975,888-231 366,246-52 1041,-161 0-1,240-11-1201,-6-1 0,23-7 0,278-115 0,154-72 0,-352 148 0,-2-4 0,145-110 0,-132 84 0,2 5 0,144-72 0,-33 32 0,318-176 0,-522 281 0,3-1 0,0-2 0,19-15 0,-31 23 0,0-1 0,-1 1 0,1-1 0,-1 1 0,0-1 0,0 0 0,0 1 0,0-1 0,0-1 0,0 1 0,-1 0 0,0 0 0,1 0 0,-1-1 0,0 1 0,-1-1 0,1 1 0,0-6 0,-1 6 0,-1 1 0,1-1 0,-1 1 0,0 0 0,1-1 0,-1 1 0,0 0 0,0-1 0,-1 1 0,1 0 0,0 0 0,-1 0 0,1 0 0,-1 0 0,0 0 0,1 1 0,-1-1 0,0 1 0,0-1 0,0 1 0,-3-2 0,-8-4 0,0 0 0,-20-7 0,16 8 0,-20-10 0,-144-56 0,151 63 0,-1 1 0,0 1 0,-1 2 0,-34-1 0,-1 4 0,-100 11 0,130-3 0,1 1 0,0 1 0,0 2 0,-47 21 0,-9 13 0,2 5 0,-111 78 0,-146 153 0,319-255 0,-40 39 0,63-59 0,1 0 0,-1 1 0,1 0 0,0 0 0,0 0 0,1 0 0,-1 1 0,1 0 0,-3 12 0,5-17 0,1 1 0,-1-1 0,1 0 0,0 0 0,0 0 0,0 0 0,0 0 0,0 1 0,0-1 0,1 0 0,-1 0 0,1 0 0,-1 0 0,1 0 0,0 0 0,0 0 0,0 0 0,0 0 0,0-1 0,0 1 0,0 0 0,1-1 0,-1 1 0,0 0 0,1-1 0,3 3 0,2 1 0,1 0 0,0-1 0,0 0 0,16 5 0,-9-3 0,304 145 0,-293-137 0,46 33 0,-63-39 0,0 0 0,0 0 0,-1 0 0,-1 1 0,1 1 0,-1 0 0,10 17 0,-9-9 0,-1 0 0,0 0 0,-1 1 0,-1 0 0,-1 0 0,0 0 0,-1 1 0,-1-1 0,-1 1 0,-1 0 0,0-1 0,-1 1 0,-7 33 0,2-22 0,-1-1 0,-1 0 0,-2 0 0,0-1 0,-2-1 0,-1 0 0,-32 49 0,37-65 0,0-1 0,-1 0 0,-1-1 0,1 0 0,-2-1 0,1 0 0,-1 0 0,0-2 0,-21 12 0,24-15 0,-1 0 0,0 0 0,-1-1 0,1-1 0,0 1 0,-1-2 0,1 1 0,-1-1 0,0-1 0,1 0 0,-1-1 0,1 1 0,-1-2 0,-11-2 0,15 1 0,-1 1 0,1-1 0,0 0 0,0-1 0,0 1 0,0-1 0,1-1 0,0 1 0,-1-1 0,1 0 0,1 0 0,-1 0 0,1-1 0,0 0 0,0 0 0,0 0 0,1 0 0,0-1 0,-3-9 0,3 9 0,1-1 0,0 1 0,0 0 0,1-1 0,0 1 0,0-1 0,0 0 0,1 1 0,0-1 0,1 1 0,0-1 0,0 1 0,0-1 0,1 1 0,0 0 0,0-1 0,1 1 0,4-9 0,5-2 0,0 0 0,1 2 0,0-1 0,1 2 0,1 0 0,31-24 0,108-66 0,-144 99 0,117-64 0,-65 38 0,-55 28 0,0 0 0,0-1 0,-1 0 0,1 0 0,-1-1 0,0 1 0,0-1 0,-1-1 0,0 1 0,0-1 0,0 0 0,5-11 0,-29 29 0,4 1 0,-12 11 0,-43 46 0,68-66 0,0-1 0,0 1 0,0-1 0,1 1 0,-1 0 0,1-1 0,-1 1 0,1 0 0,0 0 0,0 0 0,0 0 0,0 4 0,1-5 0,0-1 0,0 1 0,0-1 0,0 1 0,1-1 0,-1 1 0,0-1 0,1 1 0,-1-1 0,1 1 0,-1-1 0,1 0 0,0 1 0,0-1 0,0 0 0,-1 0 0,1 0 0,0 1 0,0-1 0,0 0 0,1 0 0,-1-1 0,0 1 0,0 0 0,0 0 0,1 0 0,1 0 0,2 1 0,-1 0 0,0-1 0,1 0 0,-1 1 0,0-2 0,1 1 0,0 0 0,-1-1 0,1 0 0,-1 0 0,1-1 0,5 0 0,0-2 0,-2 1 0,1-1 0,0-1 0,-1 1 0,15-10 0,-6 2 0,-1-1 0,0-1 0,0-1 0,26-29 0,-4-7 0,-3-1 0,32-59 0,-32 49 0,50-64 0,-83 123 0,0-1 0,0 1 0,-1-1 0,1 1 0,-1-1 0,1 0 0,-1 0 0,0 0 0,2-5 0,-3 8 0,0-1 0,0 1 0,0-1 0,0 1 0,0 0 0,0-1 0,0 1 0,0-1 0,0 1 0,-1 0 0,1-1 0,0 1 0,0 0 0,0-1 0,0 1 0,0 0 0,-1-1 0,1 1 0,0 0 0,0-1 0,-1 1 0,1 0 0,0-1 0,0 1 0,-1 0 0,1 0 0,0 0 0,-1-1 0,-20 1 0,12 2 0,0 1 0,0 1 0,0 0 0,0 0 0,1 1 0,0 0 0,0 0 0,-13 12 0,-61 63 0,52-48 0,-82 93 0,109-122 0,1 0 0,-1 0 0,1 0 0,0 1 0,0-1 0,1 1 0,-1-1 0,1 1 0,-1-1 0,1 1 0,-1 4 0,2-7 0,0-1 0,0 0 0,0 1 0,0-1 0,0 0 0,0 1 0,0-1 0,0 0 0,0 1 0,1-1 0,-1 0 0,0 1 0,0-1 0,0 0 0,0 1 0,0-1 0,1 0 0,-1 0 0,0 1 0,0-1 0,1 0 0,-1 0 0,0 1 0,0-1 0,1 0 0,-1 0 0,0 0 0,0 1 0,1-1 0,-1 0 0,0 0 0,1 0 0,-1 0 0,0 0 0,1 0 0,-1 0 0,0 0 0,1 0 0,-1 0 0,3 0 0,0-1 0,0 1 0,0-1 0,-1 0 0,1 0 0,0-1 0,-1 1 0,5-3 0,11-8 0,0-1 0,0-1 0,-2 0 0,25-27 0,53-76 0,-82 102 0,49-67 0,-3-2 0,-4-3 0,73-155 0,-112 205 0,13-43 0,-25 71 0,-1 0 0,1-1 0,-2 1 0,1 0 0,-1-1 0,-1 1 0,0-1 0,0 1 0,-1-1 0,-2-16 0,2 24 0,0-1 0,0 0 0,0 1 0,0 0 0,0-1 0,0 1 0,-1 0 0,1-1 0,-1 1 0,1 0 0,-1 0 0,0 0 0,0 1 0,0-1 0,0 0 0,0 1 0,0-1 0,0 1 0,0 0 0,-1 0 0,1 0 0,0 0 0,-1 0 0,1 0 0,-1 1 0,1-1 0,-1 1 0,1 0 0,-1 0 0,1 0 0,-1 0 0,1 0 0,-4 1 0,-4 1 0,1 0 0,0 1 0,-1 0 0,1 0 0,0 1 0,0 1 0,-12 8 0,3-1 0,2 1 0,0 1 0,0 1 0,1 0 0,1 1 0,1 1 0,0 0 0,1 1 0,0 0 0,2 1 0,-12 28 0,-5 22 0,2 1 0,-15 74 0,16-52 0,-59 197 0,81-282 0,0 1 0,0 0 0,1-1 0,-1 1 0,2 0 0,-1 0 0,1 11 0,1-16 0,0 1 0,0-1 0,-1 0 0,2 1 0,-1-1 0,0 0 0,1 0 0,-1 0 0,1 0 0,0 0 0,0 0 0,0-1 0,0 1 0,1-1 0,-1 1 0,0-1 0,1 0 0,5 4 0,3 0 0,-1 1 0,1-1 0,1-1 0,-1 0 0,1-1 0,18 4 0,76 7 0,-97-14 0,84 5-96,1-5 0,0-3 0,-1-5-1,0-5 1,-1-4 0,0-3 0,-1-6 0,94-38-1,-134 41 97,0-2 0,-2-2 0,-1-2 0,62-49 0,-83 56 0,-1-2 0,-1-1 0,-2-1 0,0-1 0,-1-1 0,-1-1 0,-2-2 0,23-43 0,-38 65 31,-1 1 0,1-1-1,-1-1 1,-1 1 0,0 0-1,0-1 1,0 1-1,0-10 1,-2 15-4,0-1 0,0 0 0,-1 1-1,1-1 1,-1 0 0,0 1 0,0-1 0,0 1-1,0-1 1,-1 1 0,1 0 0,-1 0 0,0-1 0,0 1-1,0 0 1,0 1 0,0-1 0,-1 0 0,1 1 0,-1-1-1,-3-2 1,-7-4-27,0 1 0,0 1 0,-1 0 0,0 0 0,0 2 0,-29-8 0,-91-11 0,110 21 0,0 2 0,0 0 0,0 1 0,0 1 0,-26 6 0,38-4 0,0 0 0,0 1 0,0 0 0,1 1 0,0 1 0,-1 0 0,2 0 0,-1 1 0,1 1 0,0 0 0,-15 16 0,15-14 0,1 1 0,0 1 0,1-1 0,0 1 0,0 1 0,2 0 0,-1 0 0,-7 25 0,8-18 0,2-1 0,0 1 0,1 0 0,1 0 0,1 40 0,-8 144 0,1-41 0,6 208 0,2-355 0,-1 0 0,0-1 0,-1 1 0,-1-1 0,0 1 0,-9 23 0,10-34 0,0-1 0,0 1 0,0-1 0,-1 1 0,0-1 0,0 0 0,0 0 0,0 0 0,0-1 0,-1 1 0,0-1 0,0 0 0,1 0 0,-2 0 0,1-1 0,0 1 0,0-1 0,-1 0 0,1-1 0,-1 1 0,0-1 0,1 0 0,-10 1 0,9-1 0,1-1 0,-1 0 0,1 0 0,-1 0 0,1-1 0,-1 0 0,1 0 0,0 0 0,-1 0 0,1-1 0,0 0 0,0 0 0,0 0 0,0 0 0,0-1 0,0 0 0,1 1 0,-1-2 0,1 1 0,0 0 0,0-1 0,0 1 0,0-1 0,0 0 0,-3-6 0,4 4 0,-1 0 0,1 0 0,0 0 0,0 0 0,0 0 0,1 0 0,0-1 0,0 1 0,1-1 0,0 1 0,0 0 0,0-1 0,1 1 0,-1-1 0,2 1 0,-1 0 0,0-1 0,1 1 0,3-7 0,3-1 0,0-1 0,0 2 0,1-1 0,1 1 0,0 0 0,1 1 0,0 1 0,1 0 0,16-12 0,19-12 0,57-31 0,243-135 0,-313 183 0,-2-2 0,0-2 0,31-26 0,-50 36 0,-1 0 0,0-1 0,0-1 0,-1 1 0,-1-2 0,-1 0 0,0 0 0,15-33 0,4-11-1365,-15 38-5461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C69407-AB50-486A-AC9F-1BB060A67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Narada Agastya Jiwanta</dc:creator>
  <cp:keywords/>
  <dc:description/>
  <cp:lastModifiedBy>SITI SAADAH</cp:lastModifiedBy>
  <cp:revision>2</cp:revision>
  <cp:lastPrinted>2026-03-16T04:02:00Z</cp:lastPrinted>
  <dcterms:created xsi:type="dcterms:W3CDTF">2026-03-26T09:51:00Z</dcterms:created>
  <dcterms:modified xsi:type="dcterms:W3CDTF">2026-03-26T09:51:00Z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2025-10-21T00:00:00Z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1033-12.2.0.23131</vt:lpwstr>
  </property>
  <property fmtid="{D5CDD505-2E9C-101B-9397-08002B2CF9AE}" pid="7" name="ICV">
    <vt:lpwstr>D348D184686F4B38928C97F3B2DCCC9B_13</vt:lpwstr>
  </property>
</Properties>
</file>